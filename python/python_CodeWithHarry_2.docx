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Arial" w:hAnsi="Arial" w:cs="Arial"/>
          <w:lang w:val="en"/>
        </w:rPr>
      </w:pPr>
      <w:r>
        <w:rPr>
          <w:rFonts w:hint="default" w:ascii="Arial" w:hAnsi="Arial" w:cs="Arial"/>
          <w:lang w:val="en"/>
        </w:rPr>
        <w:t>python_CodeWithHarry_2</w:t>
      </w:r>
    </w:p>
    <w:p>
      <w:pPr>
        <w:jc w:val="both"/>
        <w:rPr>
          <w:rFonts w:hint="default" w:ascii="Arial" w:hAnsi="Arial" w:cs="Arial"/>
          <w:lang w:val="en"/>
        </w:rPr>
      </w:pPr>
    </w:p>
    <w:p>
      <w:pPr>
        <w:rPr>
          <w:rFonts w:hint="default" w:ascii="Arial" w:hAnsi="Arial" w:cs="Arial"/>
        </w:rPr>
      </w:pPr>
    </w:p>
    <w:p>
      <w:pPr>
        <w:pStyle w:val="5"/>
        <w:keepNext w:val="0"/>
        <w:keepLines w:val="0"/>
        <w:widowControl/>
        <w:suppressLineNumbers w:val="0"/>
        <w:shd w:val="clear" w:fill="F8F9FA"/>
        <w:spacing w:before="0" w:beforeAutospacing="0" w:line="18" w:lineRule="atLeast"/>
        <w:ind w:left="0" w:firstLine="0"/>
        <w:jc w:val="center"/>
        <w:rPr>
          <w:rFonts w:hint="default" w:ascii="Arial" w:hAnsi="Arial" w:eastAsia="Arial" w:cs="Arial"/>
          <w:i w:val="0"/>
          <w:caps w:val="0"/>
          <w:color w:val="212529"/>
          <w:spacing w:val="0"/>
        </w:rPr>
      </w:pPr>
      <w:r>
        <w:rPr>
          <w:rFonts w:hint="default" w:ascii="Arial" w:hAnsi="Arial" w:eastAsia="Arial" w:cs="Arial"/>
          <w:i w:val="0"/>
          <w:caps w:val="0"/>
          <w:color w:val="212529"/>
          <w:spacing w:val="0"/>
          <w:shd w:val="clear" w:fill="F8F9FA"/>
        </w:rPr>
        <w:t>Chapter 9 – File I/O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The random access memory is volatile and all its contents are lost once a program terminates.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In order to persist the data forever, we use files.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A file is data stored in a storage device. A python program can talk to the file by reading content from it and writing content to it.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420" w:firstLineChars="0"/>
        <w:jc w:val="left"/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</w:pP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drawing>
          <wp:inline distT="0" distB="0" distL="114300" distR="114300">
            <wp:extent cx="5096510" cy="1430020"/>
            <wp:effectExtent l="0" t="0" r="8890" b="17780"/>
            <wp:docPr id="2" name="Picture 2" descr="Screenshot from 2021-03-18 13-04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1-03-18 13-04-42"/>
                    <pic:cNvPicPr>
                      <a:picLocks noChangeAspect="1"/>
                    </pic:cNvPicPr>
                  </pic:nvPicPr>
                  <pic:blipFill>
                    <a:blip r:embed="rId4"/>
                    <a:srcRect l="15377" t="26640" r="11919" b="37077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Types of Files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There are 2 types of files: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jc w:val="left"/>
        <w:rPr>
          <w:rFonts w:hint="default" w:ascii="Arial" w:hAnsi="Arial" w:cs="Arial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Text files (.txt, .c, etc)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jc w:val="left"/>
        <w:rPr>
          <w:rFonts w:hint="default" w:ascii="Arial" w:hAnsi="Arial" w:cs="Arial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Binary files (.jpg, .dat, etc)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Python has a lot of functions for reading, updating, and deleting files.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Opening a file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Python has an open() function for opening files. It takes 2 parameters: filename and mode.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open(“this.txt”, “r”)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Here, “this” is the file name and “r” is the mode of opening (read mode)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Reading a file in Python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f = open(“this.txt”, “r”)     #Opens the file in r mode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text = f.read()          #Read its content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print(text)     #Print its contents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f.close()         #Close the fie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We can also specify the number of characters in read () function: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f.read(2)       #Reads first 2 characters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Other methods to read the file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We can also use f.readline() function to read on full line at a time.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f.readline()               #Reads one line from the file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Modes of opening a file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r – open for reading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w – open for writing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a – open for appending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+ -&gt; open for updating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‘rb’ will open for read in binary mode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‘rt’ will open for read in text mode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Writing Files in Python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In order to write to a file, we first open it in write or append mode after which, we use the python’s f.write() method to write to the file!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f = open(“this.txt”, “w”)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f.write(“This is nice”)        #Can be called multiple times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f.close()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With statement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The best way to open and close the file automatically is the “with” statement.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with open(“this.txt”) as f: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            f.read()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#There is no need to write f.close() as it is done automatically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pStyle w:val="5"/>
        <w:keepNext w:val="0"/>
        <w:keepLines w:val="0"/>
        <w:widowControl/>
        <w:suppressLineNumbers w:val="0"/>
        <w:shd w:val="clear" w:fill="F8F9FA"/>
        <w:spacing w:before="0" w:beforeAutospacing="0" w:line="18" w:lineRule="atLeast"/>
        <w:ind w:left="0" w:firstLine="0"/>
        <w:jc w:val="center"/>
        <w:rPr>
          <w:rFonts w:hint="default" w:ascii="Arial" w:hAnsi="Arial" w:eastAsia="Arial" w:cs="Arial"/>
          <w:i w:val="0"/>
          <w:caps w:val="0"/>
          <w:color w:val="212529"/>
          <w:spacing w:val="0"/>
        </w:rPr>
      </w:pPr>
      <w:r>
        <w:rPr>
          <w:rFonts w:hint="default" w:ascii="Arial" w:hAnsi="Arial" w:eastAsia="Arial" w:cs="Arial"/>
          <w:i w:val="0"/>
          <w:caps w:val="0"/>
          <w:color w:val="212529"/>
          <w:spacing w:val="0"/>
          <w:shd w:val="clear" w:fill="F8F9FA"/>
        </w:rPr>
        <w:t>Chapter 10 – Object-Oriented Programming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Solving a problem by creating objects is one of the most popular approaches in programming. This is called object-oriented programming.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This concept focuses on using reusable code. (Implements DRY principle)</w:t>
      </w:r>
    </w:p>
    <w:p>
      <w:pPr>
        <w:pStyle w:val="6"/>
        <w:keepNext w:val="0"/>
        <w:keepLines w:val="0"/>
        <w:widowControl/>
        <w:suppressLineNumbers w:val="0"/>
        <w:shd w:val="clear" w:fill="F8F9FA"/>
        <w:spacing w:before="0" w:beforeAutospacing="0" w:line="18" w:lineRule="atLeast"/>
        <w:ind w:left="0" w:firstLine="0"/>
        <w:jc w:val="left"/>
        <w:rPr>
          <w:rFonts w:hint="default" w:ascii="Arial" w:hAnsi="Arial" w:eastAsia="Arial" w:cs="Arial"/>
          <w:i w:val="0"/>
          <w:caps w:val="0"/>
          <w:color w:val="212529"/>
          <w:spacing w:val="0"/>
        </w:rPr>
      </w:pPr>
      <w:r>
        <w:rPr>
          <w:rStyle w:val="92"/>
          <w:rFonts w:hint="default" w:ascii="Arial" w:hAnsi="Arial" w:eastAsia="Arial" w:cs="Arial"/>
          <w:b/>
          <w:bCs/>
          <w:i w:val="0"/>
          <w:caps w:val="0"/>
          <w:color w:val="212529"/>
          <w:spacing w:val="0"/>
          <w:shd w:val="clear" w:fill="F8F9FA"/>
        </w:rPr>
        <w:t>Class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A class is a blueprint for creating objects.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</w:pP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drawing>
          <wp:inline distT="0" distB="0" distL="114300" distR="114300">
            <wp:extent cx="5381625" cy="2063115"/>
            <wp:effectExtent l="0" t="0" r="9525" b="13335"/>
            <wp:docPr id="4" name="Picture 4" descr="Screenshot from 2021-03-18 13-24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1-03-18 13-24-42"/>
                    <pic:cNvPicPr>
                      <a:picLocks noChangeAspect="1"/>
                    </pic:cNvPicPr>
                  </pic:nvPicPr>
                  <pic:blipFill>
                    <a:blip r:embed="rId5"/>
                    <a:srcRect l="23512" t="26832" r="19270" b="3416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The syntax of a class looks like this: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Class </w:t>
      </w:r>
      <w:r>
        <w:rPr>
          <w:rFonts w:hint="default" w:ascii="Arial" w:hAnsi="Arial" w:eastAsia="Andale Mono" w:cs="Arial"/>
          <w:i w:val="0"/>
          <w:caps w:val="0"/>
          <w:color w:val="E6DB74"/>
          <w:spacing w:val="0"/>
          <w:sz w:val="24"/>
          <w:szCs w:val="24"/>
          <w:bdr w:val="none" w:color="auto" w:sz="0" w:space="0"/>
          <w:shd w:val="clear" w:fill="272822"/>
        </w:rPr>
        <w:t>Employee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: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  <w:t/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[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classname </w:t>
      </w: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is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written </w:t>
      </w: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in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PascalCase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]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rial" w:hAnsi="Arial" w:eastAsia="Andale Mono" w:cs="Arial"/>
          <w:color w:val="F8F8F2"/>
          <w:sz w:val="21"/>
          <w:szCs w:val="21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8292A2"/>
          <w:spacing w:val="0"/>
          <w:sz w:val="24"/>
          <w:szCs w:val="24"/>
          <w:bdr w:val="none" w:color="auto" w:sz="0" w:space="0"/>
          <w:shd w:val="clear" w:fill="272822"/>
        </w:rPr>
        <w:t>#methods &amp; variables</w:t>
      </w:r>
    </w:p>
    <w:p>
      <w:pPr>
        <w:pStyle w:val="6"/>
        <w:keepNext w:val="0"/>
        <w:keepLines w:val="0"/>
        <w:widowControl/>
        <w:suppressLineNumbers w:val="0"/>
        <w:shd w:val="clear" w:fill="F8F9FA"/>
        <w:spacing w:before="0" w:beforeAutospacing="0" w:line="18" w:lineRule="atLeast"/>
        <w:ind w:left="0" w:firstLine="0"/>
        <w:jc w:val="left"/>
        <w:rPr>
          <w:rFonts w:hint="default" w:ascii="Arial" w:hAnsi="Arial" w:eastAsia="Arial" w:cs="Arial"/>
          <w:i w:val="0"/>
          <w:caps w:val="0"/>
          <w:color w:val="212529"/>
          <w:spacing w:val="0"/>
        </w:rPr>
      </w:pPr>
      <w:r>
        <w:rPr>
          <w:rStyle w:val="92"/>
          <w:rFonts w:hint="default" w:ascii="Arial" w:hAnsi="Arial" w:eastAsia="Arial" w:cs="Arial"/>
          <w:b/>
          <w:bCs/>
          <w:i w:val="0"/>
          <w:caps w:val="0"/>
          <w:color w:val="212529"/>
          <w:spacing w:val="0"/>
          <w:shd w:val="clear" w:fill="F8F9FA"/>
        </w:rPr>
        <w:t>Object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An object is an instantiation of a class. When class is defined, a template(info) is defined. Memory is allocated only after object instantiation.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Objects of a given class can invoke the methods available to it without revealing the implementation details to the user.     #Abstraction &amp; Encapsulation!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Modelling a problem in OOPs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We identify the following in our problem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Noun -&gt; Class -&gt; Employee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Adjective -&gt; Attributes -&gt; name,age,salary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Verbs -&gt; Methods -&gt; getSalary(), increment()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Class Attributes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An attribute that belongs to the class rather than a particular object.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Example: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Class </w:t>
      </w:r>
      <w:r>
        <w:rPr>
          <w:rFonts w:hint="default" w:ascii="Arial" w:hAnsi="Arial" w:eastAsia="Andale Mono" w:cs="Arial"/>
          <w:i w:val="0"/>
          <w:caps w:val="0"/>
          <w:color w:val="E6DB74"/>
          <w:spacing w:val="0"/>
          <w:sz w:val="24"/>
          <w:szCs w:val="24"/>
          <w:bdr w:val="none" w:color="auto" w:sz="0" w:space="0"/>
          <w:shd w:val="clear" w:fill="272822"/>
        </w:rPr>
        <w:t>Employee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  <w:t xml:space="preserve">company 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=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“Google” 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8292A2"/>
          <w:spacing w:val="0"/>
          <w:sz w:val="24"/>
          <w:szCs w:val="24"/>
          <w:bdr w:val="none" w:color="auto" w:sz="0" w:space="0"/>
          <w:shd w:val="clear" w:fill="272822"/>
        </w:rPr>
        <w:t>#Specific to each class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harry 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=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Employee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()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8292A2"/>
          <w:spacing w:val="0"/>
          <w:sz w:val="24"/>
          <w:szCs w:val="24"/>
          <w:bdr w:val="none" w:color="auto" w:sz="0" w:space="0"/>
          <w:shd w:val="clear" w:fill="272822"/>
        </w:rPr>
        <w:t>#Object instantiation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harry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.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company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rial" w:hAnsi="Arial" w:eastAsia="Andale Mono" w:cs="Arial"/>
          <w:color w:val="F8F8F2"/>
          <w:sz w:val="21"/>
          <w:szCs w:val="21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Employee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.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company 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=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“YouTube”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8292A2"/>
          <w:spacing w:val="0"/>
          <w:sz w:val="24"/>
          <w:szCs w:val="24"/>
          <w:bdr w:val="none" w:color="auto" w:sz="0" w:space="0"/>
          <w:shd w:val="clear" w:fill="272822"/>
        </w:rPr>
        <w:t>#changing class attribute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Instance Attributes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An attribute that belongs to the Instance (object)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Assuming the class from the previous example: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harry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.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name 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=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“Harry”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rial" w:hAnsi="Arial" w:eastAsia="Andale Mono" w:cs="Arial"/>
          <w:color w:val="F8F8F2"/>
          <w:sz w:val="21"/>
          <w:szCs w:val="21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harry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.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salary 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=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“30K”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8292A2"/>
          <w:spacing w:val="0"/>
          <w:sz w:val="24"/>
          <w:szCs w:val="24"/>
          <w:bdr w:val="none" w:color="auto" w:sz="0" w:space="0"/>
          <w:shd w:val="clear" w:fill="272822"/>
        </w:rPr>
        <w:t>#Adding instance attributes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Note: Instance attributes take preference over class attributes during assignment and retrieval.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harry.attribute1  :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jc w:val="left"/>
        <w:rPr>
          <w:rFonts w:hint="default" w:ascii="Arial" w:hAnsi="Arial" w:cs="Arial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Is attribute1 present in object?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jc w:val="left"/>
        <w:rPr>
          <w:rFonts w:hint="default" w:ascii="Arial" w:hAnsi="Arial" w:cs="Arial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Is attribute1 present in class?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‘self’ parameter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self refers to the instance of the class.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It is automatically passed with a function call from an object.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harry.getSalary()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here, self is harry and above line of code is equivalent to Employee.getSalary(harry)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This function getsalary is defined as: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</w:pP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class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</w:t>
      </w:r>
      <w:r>
        <w:rPr>
          <w:rFonts w:hint="default" w:ascii="Arial" w:hAnsi="Arial" w:eastAsia="Andale Mono" w:cs="Arial"/>
          <w:i w:val="0"/>
          <w:caps w:val="0"/>
          <w:color w:val="E6DB74"/>
          <w:spacing w:val="0"/>
          <w:sz w:val="24"/>
          <w:szCs w:val="24"/>
          <w:bdr w:val="none" w:color="auto" w:sz="0" w:space="0"/>
          <w:shd w:val="clear" w:fill="272822"/>
        </w:rPr>
        <w:t>Employee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  <w:t xml:space="preserve">company 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=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“Google”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def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</w:t>
      </w:r>
      <w:r>
        <w:rPr>
          <w:rFonts w:hint="default" w:ascii="Arial" w:hAnsi="Arial" w:eastAsia="Andale Mono" w:cs="Arial"/>
          <w:i w:val="0"/>
          <w:caps w:val="0"/>
          <w:color w:val="E6DB74"/>
          <w:spacing w:val="0"/>
          <w:sz w:val="24"/>
          <w:szCs w:val="24"/>
          <w:bdr w:val="none" w:color="auto" w:sz="0" w:space="0"/>
          <w:shd w:val="clear" w:fill="272822"/>
        </w:rPr>
        <w:t>getSalary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(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self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):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rial" w:hAnsi="Arial" w:eastAsia="Andale Mono" w:cs="Arial"/>
          <w:color w:val="F8F8F2"/>
          <w:sz w:val="21"/>
          <w:szCs w:val="21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  <w:t/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print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(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“Salary </w:t>
      </w: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is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</w:t>
      </w: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not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there”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Static method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Sometimes we need a function that doesn’t use the self-parameter. We can define a static method like this: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@staticmethod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8292A2"/>
          <w:spacing w:val="0"/>
          <w:sz w:val="24"/>
          <w:szCs w:val="24"/>
          <w:bdr w:val="none" w:color="auto" w:sz="0" w:space="0"/>
          <w:shd w:val="clear" w:fill="272822"/>
        </w:rPr>
        <w:t>#decorator to mark greet as a static method</w:t>
      </w: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def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</w:t>
      </w:r>
      <w:r>
        <w:rPr>
          <w:rFonts w:hint="default" w:ascii="Arial" w:hAnsi="Arial" w:eastAsia="Andale Mono" w:cs="Arial"/>
          <w:i w:val="0"/>
          <w:caps w:val="0"/>
          <w:color w:val="E6DB74"/>
          <w:spacing w:val="0"/>
          <w:sz w:val="24"/>
          <w:szCs w:val="24"/>
          <w:bdr w:val="none" w:color="auto" w:sz="0" w:space="0"/>
          <w:shd w:val="clear" w:fill="272822"/>
        </w:rPr>
        <w:t>greet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():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rial" w:hAnsi="Arial" w:eastAsia="Andale Mono" w:cs="Arial"/>
          <w:color w:val="F8F8F2"/>
          <w:sz w:val="21"/>
          <w:szCs w:val="21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print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(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“Hello user”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__init__() constructor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__init__() is a special method which runs as soon as the object is created.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__init__() method is also known as constructor.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It takes self-argument and can also take further arguments.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For Example: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class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</w:t>
      </w:r>
      <w:r>
        <w:rPr>
          <w:rFonts w:hint="default" w:ascii="Arial" w:hAnsi="Arial" w:eastAsia="Andale Mono" w:cs="Arial"/>
          <w:i w:val="0"/>
          <w:caps w:val="0"/>
          <w:color w:val="E6DB74"/>
          <w:spacing w:val="0"/>
          <w:sz w:val="24"/>
          <w:szCs w:val="24"/>
          <w:bdr w:val="none" w:color="auto" w:sz="0" w:space="0"/>
          <w:shd w:val="clear" w:fill="272822"/>
        </w:rPr>
        <w:t>Employee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def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</w:t>
      </w:r>
      <w:r>
        <w:rPr>
          <w:rFonts w:hint="default" w:ascii="Arial" w:hAnsi="Arial" w:eastAsia="Andale Mono" w:cs="Arial"/>
          <w:i w:val="0"/>
          <w:caps w:val="0"/>
          <w:color w:val="E6DB74"/>
          <w:spacing w:val="0"/>
          <w:sz w:val="24"/>
          <w:szCs w:val="24"/>
          <w:bdr w:val="none" w:color="auto" w:sz="0" w:space="0"/>
          <w:shd w:val="clear" w:fill="272822"/>
        </w:rPr>
        <w:t>__init__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(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self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,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name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):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  <w:t/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  <w:t>self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.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name 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=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name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def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</w:t>
      </w:r>
      <w:r>
        <w:rPr>
          <w:rFonts w:hint="default" w:ascii="Arial" w:hAnsi="Arial" w:eastAsia="Andale Mono" w:cs="Arial"/>
          <w:i w:val="0"/>
          <w:caps w:val="0"/>
          <w:color w:val="E6DB74"/>
          <w:spacing w:val="0"/>
          <w:sz w:val="24"/>
          <w:szCs w:val="24"/>
          <w:bdr w:val="none" w:color="auto" w:sz="0" w:space="0"/>
          <w:shd w:val="clear" w:fill="272822"/>
        </w:rPr>
        <w:t>getSalary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(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self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):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  <w:t/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8292A2"/>
          <w:spacing w:val="0"/>
          <w:sz w:val="24"/>
          <w:szCs w:val="24"/>
          <w:bdr w:val="none" w:color="auto" w:sz="0" w:space="0"/>
          <w:shd w:val="clear" w:fill="272822"/>
        </w:rPr>
        <w:t>#Some code…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rial" w:hAnsi="Arial" w:eastAsia="Andale Mono" w:cs="Arial"/>
          <w:color w:val="F8F8F2"/>
          <w:sz w:val="21"/>
          <w:szCs w:val="21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harry 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=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Employee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(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“Harry”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)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8292A2"/>
          <w:spacing w:val="0"/>
          <w:sz w:val="24"/>
          <w:szCs w:val="24"/>
          <w:bdr w:val="none" w:color="auto" w:sz="0" w:space="0"/>
          <w:shd w:val="clear" w:fill="272822"/>
        </w:rPr>
        <w:t>#Object can be instantiated using constructor like this!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default" w:ascii="Arial" w:hAnsi="Arial" w:eastAsia="Droid Sans Fallback" w:cs="Arial"/>
          <w:b w:val="0"/>
          <w:color w:val="D4D4D4"/>
          <w:sz w:val="25"/>
          <w:szCs w:val="25"/>
        </w:rPr>
      </w:pPr>
      <w:r>
        <w:rPr>
          <w:rFonts w:hint="default" w:ascii="Arial" w:hAnsi="Arial" w:eastAsia="Droid Sans Fallback" w:cs="Arial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class</w:t>
      </w:r>
      <w:r>
        <w:rPr>
          <w:rFonts w:hint="default" w:ascii="Arial" w:hAnsi="Arial" w:eastAsia="Droid Sans Fallback" w:cs="Arial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 </w:t>
      </w:r>
      <w:r>
        <w:rPr>
          <w:rFonts w:hint="default" w:ascii="Arial" w:hAnsi="Arial" w:eastAsia="Droid Sans Fallback" w:cs="Arial"/>
          <w:b w:val="0"/>
          <w:color w:val="4EC9B0"/>
          <w:kern w:val="0"/>
          <w:sz w:val="25"/>
          <w:szCs w:val="25"/>
          <w:shd w:val="clear" w:fill="1E1E1E"/>
          <w:lang w:val="en-US" w:eastAsia="zh-CN" w:bidi="ar"/>
        </w:rPr>
        <w:t>Employee</w:t>
      </w:r>
      <w:r>
        <w:rPr>
          <w:rFonts w:hint="default" w:ascii="Arial" w:hAnsi="Arial" w:eastAsia="Droid Sans Fallback" w:cs="Arial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default" w:ascii="Arial" w:hAnsi="Arial" w:eastAsia="Droid Sans Fallback" w:cs="Arial"/>
          <w:b w:val="0"/>
          <w:color w:val="D4D4D4"/>
          <w:sz w:val="25"/>
          <w:szCs w:val="25"/>
        </w:rPr>
      </w:pPr>
      <w:r>
        <w:rPr>
          <w:rFonts w:hint="default" w:ascii="Arial" w:hAnsi="Arial" w:eastAsia="Droid Sans Fallback" w:cs="Arial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company =</w:t>
      </w:r>
      <w:r>
        <w:rPr>
          <w:rFonts w:hint="default" w:ascii="Arial" w:hAnsi="Arial" w:eastAsia="Droid Sans Fallback" w:cs="Arial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"Google"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default" w:ascii="Arial" w:hAnsi="Arial" w:eastAsia="Droid Sans Fallback" w:cs="Arial"/>
          <w:b w:val="0"/>
          <w:color w:val="D4D4D4"/>
          <w:sz w:val="25"/>
          <w:szCs w:val="25"/>
        </w:rPr>
      </w:pPr>
      <w:r>
        <w:rPr>
          <w:rFonts w:hint="default" w:ascii="Arial" w:hAnsi="Arial" w:eastAsia="Droid Sans Fallback" w:cs="Arial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def</w:t>
      </w:r>
      <w:r>
        <w:rPr>
          <w:rFonts w:hint="default" w:ascii="Arial" w:hAnsi="Arial" w:eastAsia="Droid Sans Fallback" w:cs="Arial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 </w:t>
      </w:r>
      <w:r>
        <w:rPr>
          <w:rFonts w:hint="default" w:ascii="Arial" w:hAnsi="Arial" w:eastAsia="Droid Sans Fallback" w:cs="Arial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getsalary</w:t>
      </w:r>
      <w:r>
        <w:rPr>
          <w:rFonts w:hint="default" w:ascii="Arial" w:hAnsi="Arial" w:eastAsia="Droid Sans Fallback" w:cs="Arial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default" w:ascii="Arial" w:hAnsi="Arial" w:eastAsia="Droid Sans Fallback" w:cs="Arial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self</w:t>
      </w:r>
      <w:r>
        <w:rPr>
          <w:rFonts w:hint="default" w:ascii="Arial" w:hAnsi="Arial" w:eastAsia="Droid Sans Fallback" w:cs="Arial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default" w:ascii="Arial" w:hAnsi="Arial" w:eastAsia="Droid Sans Fallback" w:cs="Arial"/>
          <w:b w:val="0"/>
          <w:color w:val="D4D4D4"/>
          <w:sz w:val="25"/>
          <w:szCs w:val="25"/>
        </w:rPr>
      </w:pPr>
      <w:r>
        <w:rPr>
          <w:rFonts w:hint="default" w:ascii="Arial" w:hAnsi="Arial" w:eastAsia="Droid Sans Fallback" w:cs="Arial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print</w:t>
      </w:r>
      <w:r>
        <w:rPr>
          <w:rFonts w:hint="default" w:ascii="Arial" w:hAnsi="Arial" w:eastAsia="Droid Sans Fallback" w:cs="Arial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default" w:ascii="Arial" w:hAnsi="Arial" w:eastAsia="Droid Sans Fallback" w:cs="Arial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"salary is 100K"</w:t>
      </w:r>
      <w:r>
        <w:rPr>
          <w:rFonts w:hint="default" w:ascii="Arial" w:hAnsi="Arial" w:eastAsia="Droid Sans Fallback" w:cs="Arial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default" w:ascii="Arial" w:hAnsi="Arial" w:eastAsia="Droid Sans Fallback" w:cs="Arial"/>
          <w:b w:val="0"/>
          <w:color w:val="D4D4D4"/>
          <w:sz w:val="25"/>
          <w:szCs w:val="25"/>
        </w:rPr>
      </w:pPr>
      <w:r>
        <w:rPr>
          <w:rFonts w:hint="default" w:ascii="Arial" w:hAnsi="Arial" w:eastAsia="Droid Sans Fallback" w:cs="Arial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print</w:t>
      </w:r>
      <w:r>
        <w:rPr>
          <w:rFonts w:hint="default" w:ascii="Arial" w:hAnsi="Arial" w:eastAsia="Droid Sans Fallback" w:cs="Arial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default" w:ascii="Arial" w:hAnsi="Arial" w:eastAsia="Droid Sans Fallback" w:cs="Arial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f</w:t>
      </w:r>
      <w:r>
        <w:rPr>
          <w:rFonts w:hint="default" w:ascii="Arial" w:hAnsi="Arial" w:eastAsia="Droid Sans Fallback" w:cs="Arial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 xml:space="preserve">"salary is </w:t>
      </w:r>
      <w:r>
        <w:rPr>
          <w:rFonts w:hint="default" w:ascii="Arial" w:hAnsi="Arial" w:eastAsia="Droid Sans Fallback" w:cs="Arial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{self</w:t>
      </w:r>
      <w:r>
        <w:rPr>
          <w:rFonts w:hint="default" w:ascii="Arial" w:hAnsi="Arial" w:eastAsia="Droid Sans Fallback" w:cs="Arial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.salary</w:t>
      </w:r>
      <w:r>
        <w:rPr>
          <w:rFonts w:hint="default" w:ascii="Arial" w:hAnsi="Arial" w:eastAsia="Droid Sans Fallback" w:cs="Arial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}</w:t>
      </w:r>
      <w:r>
        <w:rPr>
          <w:rFonts w:hint="default" w:ascii="Arial" w:hAnsi="Arial" w:eastAsia="Droid Sans Fallback" w:cs="Arial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"</w:t>
      </w:r>
      <w:r>
        <w:rPr>
          <w:rFonts w:hint="default" w:ascii="Arial" w:hAnsi="Arial" w:eastAsia="Droid Sans Fallback" w:cs="Arial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default" w:ascii="Arial" w:hAnsi="Arial" w:eastAsia="Droid Sans Fallback" w:cs="Arial"/>
          <w:b w:val="0"/>
          <w:color w:val="D4D4D4"/>
          <w:sz w:val="25"/>
          <w:szCs w:val="25"/>
        </w:rPr>
      </w:pPr>
      <w:r>
        <w:rPr>
          <w:rFonts w:hint="default" w:ascii="Arial" w:hAnsi="Arial" w:eastAsia="Droid Sans Fallback" w:cs="Arial"/>
          <w:b w:val="0"/>
          <w:color w:val="6A9955"/>
          <w:kern w:val="0"/>
          <w:sz w:val="25"/>
          <w:szCs w:val="25"/>
          <w:shd w:val="clear" w:fill="1E1E1E"/>
          <w:lang w:val="en-US" w:eastAsia="zh-CN" w:bidi="ar"/>
        </w:rPr>
        <w:t xml:space="preserve">#self.salary ka mtlb jis pe run kr rahe ho us ki salary 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default" w:ascii="Arial" w:hAnsi="Arial" w:eastAsia="Droid Sans Fallback" w:cs="Arial"/>
          <w:b w:val="0"/>
          <w:color w:val="D4D4D4"/>
          <w:sz w:val="25"/>
          <w:szCs w:val="25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default" w:ascii="Arial" w:hAnsi="Arial" w:eastAsia="Droid Sans Fallback" w:cs="Arial"/>
          <w:b w:val="0"/>
          <w:color w:val="D4D4D4"/>
          <w:sz w:val="25"/>
          <w:szCs w:val="25"/>
        </w:rPr>
      </w:pPr>
      <w:r>
        <w:rPr>
          <w:rFonts w:hint="default" w:ascii="Arial" w:hAnsi="Arial" w:eastAsia="Droid Sans Fallback" w:cs="Arial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shashank= Employee()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default" w:ascii="Arial" w:hAnsi="Arial" w:eastAsia="Droid Sans Fallback" w:cs="Arial"/>
          <w:b w:val="0"/>
          <w:color w:val="D4D4D4"/>
          <w:sz w:val="25"/>
          <w:szCs w:val="25"/>
        </w:rPr>
      </w:pPr>
      <w:r>
        <w:rPr>
          <w:rFonts w:hint="default" w:ascii="Arial" w:hAnsi="Arial" w:eastAsia="Droid Sans Fallback" w:cs="Arial"/>
          <w:b w:val="0"/>
          <w:color w:val="6A9955"/>
          <w:kern w:val="0"/>
          <w:sz w:val="25"/>
          <w:szCs w:val="25"/>
          <w:shd w:val="clear" w:fill="1E1E1E"/>
          <w:lang w:val="en-US" w:eastAsia="zh-CN" w:bidi="ar"/>
        </w:rPr>
        <w:t># shashank.getsalary() = Employee.getsalary(shashank)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default" w:ascii="Arial" w:hAnsi="Arial" w:eastAsia="Droid Sans Fallback" w:cs="Arial"/>
          <w:b w:val="0"/>
          <w:color w:val="D4D4D4"/>
          <w:sz w:val="25"/>
          <w:szCs w:val="25"/>
        </w:rPr>
      </w:pPr>
      <w:r>
        <w:rPr>
          <w:rFonts w:hint="default" w:ascii="Arial" w:hAnsi="Arial" w:eastAsia="Droid Sans Fallback" w:cs="Arial"/>
          <w:b w:val="0"/>
          <w:color w:val="6A9955"/>
          <w:kern w:val="0"/>
          <w:sz w:val="25"/>
          <w:szCs w:val="25"/>
          <w:shd w:val="clear" w:fill="1E1E1E"/>
          <w:lang w:val="en-US" w:eastAsia="zh-CN" w:bidi="ar"/>
        </w:rPr>
        <w:t># this above written line get converted to # Employee.getsalary(shashank)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default" w:ascii="Arial" w:hAnsi="Arial" w:eastAsia="Droid Sans Fallback" w:cs="Arial"/>
          <w:b w:val="0"/>
          <w:color w:val="D4D4D4"/>
          <w:sz w:val="25"/>
          <w:szCs w:val="25"/>
        </w:rPr>
      </w:pPr>
      <w:r>
        <w:rPr>
          <w:rFonts w:hint="default" w:ascii="Arial" w:hAnsi="Arial" w:eastAsia="Droid Sans Fallback" w:cs="Arial"/>
          <w:b w:val="0"/>
          <w:color w:val="6A9955"/>
          <w:kern w:val="0"/>
          <w:sz w:val="25"/>
          <w:szCs w:val="25"/>
          <w:shd w:val="clear" w:fill="1E1E1E"/>
          <w:lang w:val="en-US" w:eastAsia="zh-CN" w:bidi="ar"/>
        </w:rPr>
        <w:t>#which passes a argument and self take the address of the parameter we pass when we calls the function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default" w:ascii="Arial" w:hAnsi="Arial" w:eastAsia="Droid Sans Fallback" w:cs="Arial"/>
          <w:b w:val="0"/>
          <w:color w:val="D4D4D4"/>
          <w:sz w:val="25"/>
          <w:szCs w:val="25"/>
        </w:rPr>
      </w:pPr>
      <w:r>
        <w:rPr>
          <w:rFonts w:hint="default" w:ascii="Arial" w:hAnsi="Arial" w:eastAsia="Droid Sans Fallback" w:cs="Arial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shashank.salary= </w:t>
      </w:r>
      <w:r>
        <w:rPr>
          <w:rFonts w:hint="default" w:ascii="Arial" w:hAnsi="Arial" w:eastAsia="Droid Sans Fallback" w:cs="Arial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100000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default" w:ascii="Arial" w:hAnsi="Arial" w:eastAsia="Droid Sans Fallback" w:cs="Arial"/>
          <w:b w:val="0"/>
          <w:color w:val="D4D4D4"/>
          <w:sz w:val="25"/>
          <w:szCs w:val="25"/>
        </w:rPr>
      </w:pPr>
      <w:r>
        <w:rPr>
          <w:rFonts w:hint="default" w:ascii="Arial" w:hAnsi="Arial" w:eastAsia="Droid Sans Fallback" w:cs="Arial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shashank.getsalary()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lang w:val="en"/>
        </w:rPr>
      </w:pPr>
      <w:r>
        <w:rPr>
          <w:rFonts w:hint="default" w:ascii="Arial" w:hAnsi="Arial" w:cs="Arial"/>
          <w:lang w:val="en"/>
        </w:rPr>
        <w:t xml:space="preserve"> </w:t>
      </w:r>
    </w:p>
    <w:p>
      <w:pPr>
        <w:rPr>
          <w:rFonts w:hint="default" w:ascii="Arial" w:hAnsi="Arial" w:cs="Arial"/>
        </w:rPr>
      </w:pPr>
    </w:p>
    <w:p>
      <w:pPr>
        <w:pStyle w:val="5"/>
        <w:keepNext w:val="0"/>
        <w:keepLines w:val="0"/>
        <w:widowControl/>
        <w:suppressLineNumbers w:val="0"/>
        <w:shd w:val="clear" w:fill="F8F9FA"/>
        <w:spacing w:before="0" w:beforeAutospacing="0" w:line="18" w:lineRule="atLeast"/>
        <w:ind w:left="0" w:firstLine="0"/>
        <w:jc w:val="center"/>
        <w:rPr>
          <w:rFonts w:hint="default" w:ascii="Arial" w:hAnsi="Arial" w:eastAsia="Arial" w:cs="Arial"/>
          <w:i w:val="0"/>
          <w:caps w:val="0"/>
          <w:color w:val="212529"/>
          <w:spacing w:val="0"/>
        </w:rPr>
      </w:pPr>
      <w:r>
        <w:rPr>
          <w:rFonts w:hint="default" w:ascii="Arial" w:hAnsi="Arial" w:eastAsia="Arial" w:cs="Arial"/>
          <w:i w:val="0"/>
          <w:caps w:val="0"/>
          <w:color w:val="212529"/>
          <w:spacing w:val="0"/>
          <w:shd w:val="clear" w:fill="F8F9FA"/>
        </w:rPr>
        <w:t>Chapter 11 – Inheritance &amp; more on OOPs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Inheritance is a way of creating a new class from an existing class.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Syntax: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class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</w:t>
      </w:r>
      <w:r>
        <w:rPr>
          <w:rFonts w:hint="default" w:ascii="Arial" w:hAnsi="Arial" w:eastAsia="Andale Mono" w:cs="Arial"/>
          <w:i w:val="0"/>
          <w:caps w:val="0"/>
          <w:color w:val="E6DB74"/>
          <w:spacing w:val="0"/>
          <w:sz w:val="24"/>
          <w:szCs w:val="24"/>
          <w:bdr w:val="none" w:color="auto" w:sz="0" w:space="0"/>
          <w:shd w:val="clear" w:fill="272822"/>
        </w:rPr>
        <w:t>Emoloyee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: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8292A2"/>
          <w:spacing w:val="0"/>
          <w:sz w:val="24"/>
          <w:szCs w:val="24"/>
          <w:bdr w:val="none" w:color="auto" w:sz="0" w:space="0"/>
          <w:shd w:val="clear" w:fill="272822"/>
        </w:rPr>
        <w:t>#Base Class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8292A2"/>
          <w:spacing w:val="0"/>
          <w:sz w:val="24"/>
          <w:szCs w:val="24"/>
          <w:bdr w:val="none" w:color="auto" w:sz="0" w:space="0"/>
          <w:shd w:val="clear" w:fill="272822"/>
        </w:rPr>
        <w:t>#Code</w:t>
      </w: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class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</w:t>
      </w:r>
      <w:r>
        <w:rPr>
          <w:rFonts w:hint="default" w:ascii="Arial" w:hAnsi="Arial" w:eastAsia="Andale Mono" w:cs="Arial"/>
          <w:i w:val="0"/>
          <w:caps w:val="0"/>
          <w:color w:val="E6DB74"/>
          <w:spacing w:val="0"/>
          <w:sz w:val="24"/>
          <w:szCs w:val="24"/>
          <w:bdr w:val="none" w:color="auto" w:sz="0" w:space="0"/>
          <w:shd w:val="clear" w:fill="272822"/>
        </w:rPr>
        <w:t>Programmer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(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Employee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):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8292A2"/>
          <w:spacing w:val="0"/>
          <w:sz w:val="24"/>
          <w:szCs w:val="24"/>
          <w:bdr w:val="none" w:color="auto" w:sz="0" w:space="0"/>
          <w:shd w:val="clear" w:fill="272822"/>
        </w:rPr>
        <w:t>#Derived or child class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rial" w:hAnsi="Arial" w:eastAsia="Andale Mono" w:cs="Arial"/>
          <w:color w:val="F8F8F2"/>
          <w:sz w:val="21"/>
          <w:szCs w:val="21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8292A2"/>
          <w:spacing w:val="0"/>
          <w:sz w:val="24"/>
          <w:szCs w:val="24"/>
          <w:bdr w:val="none" w:color="auto" w:sz="0" w:space="0"/>
          <w:shd w:val="clear" w:fill="272822"/>
        </w:rPr>
        <w:t>#Code</w:t>
      </w:r>
    </w:p>
    <w:p>
      <w:pPr>
        <w:keepNext w:val="0"/>
        <w:keepLines w:val="0"/>
        <w:widowControl/>
        <w:suppressLineNumbers w:val="0"/>
        <w:shd w:val="clear" w:fill="F8F9FA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kern w:val="0"/>
          <w:sz w:val="28"/>
          <w:szCs w:val="28"/>
          <w:shd w:val="clear" w:fill="F8F9FA"/>
          <w:lang w:val="en-US" w:eastAsia="zh-CN" w:bidi="ar"/>
        </w:rPr>
        <w:t>Copy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We can use the methods and attributes of Employee in Programmer object.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Also, we can overwrite or add new attributes and methods in the Programmer class.</w:t>
      </w:r>
    </w:p>
    <w:p>
      <w:pPr>
        <w:pStyle w:val="6"/>
        <w:keepNext w:val="0"/>
        <w:keepLines w:val="0"/>
        <w:widowControl/>
        <w:suppressLineNumbers w:val="0"/>
        <w:shd w:val="clear" w:fill="F8F9FA"/>
        <w:spacing w:before="0" w:beforeAutospacing="0" w:line="18" w:lineRule="atLeast"/>
        <w:ind w:left="0" w:firstLine="0"/>
        <w:jc w:val="left"/>
        <w:rPr>
          <w:rFonts w:hint="default" w:ascii="Arial" w:hAnsi="Arial" w:eastAsia="Arial" w:cs="Arial"/>
          <w:i w:val="0"/>
          <w:caps w:val="0"/>
          <w:color w:val="212529"/>
          <w:spacing w:val="0"/>
        </w:rPr>
      </w:pPr>
      <w:r>
        <w:rPr>
          <w:rStyle w:val="92"/>
          <w:rFonts w:hint="default" w:ascii="Arial" w:hAnsi="Arial" w:eastAsia="Arial" w:cs="Arial"/>
          <w:b/>
          <w:bCs/>
          <w:i w:val="0"/>
          <w:caps w:val="0"/>
          <w:color w:val="212529"/>
          <w:spacing w:val="0"/>
          <w:shd w:val="clear" w:fill="F8F9FA"/>
        </w:rPr>
        <w:t>Type of Inheritance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jc w:val="left"/>
        <w:rPr>
          <w:rFonts w:hint="default" w:ascii="Arial" w:hAnsi="Arial" w:cs="Arial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Single inheritance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jc w:val="left"/>
        <w:rPr>
          <w:rFonts w:hint="default" w:ascii="Arial" w:hAnsi="Arial" w:cs="Arial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Multiple inheritance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jc w:val="left"/>
        <w:rPr>
          <w:rFonts w:hint="default" w:ascii="Arial" w:hAnsi="Arial" w:cs="Arial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Multilevel inheritance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Single Inheritance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Single inheritance occurs when child class inherits only a single parent class.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Base -&gt; Derived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Multiple Inheritance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Multiple inheritance occurs when the child class inherits from more than one parent class.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</w:pP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drawing>
          <wp:inline distT="0" distB="0" distL="114300" distR="114300">
            <wp:extent cx="4081780" cy="1876425"/>
            <wp:effectExtent l="0" t="0" r="13970" b="9525"/>
            <wp:docPr id="7" name="Picture 7" descr="Screenshot from 2021-03-18 13-26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1-03-18 13-26-12"/>
                    <pic:cNvPicPr>
                      <a:picLocks noChangeAspect="1"/>
                    </pic:cNvPicPr>
                  </pic:nvPicPr>
                  <pic:blipFill>
                    <a:blip r:embed="rId6"/>
                    <a:srcRect l="35262" t="27068" r="31285" b="45585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Multilevel Inheritance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When a child class becomes a parent for another child class.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</w:pP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drawing>
          <wp:inline distT="0" distB="0" distL="114300" distR="114300">
            <wp:extent cx="3565525" cy="2298700"/>
            <wp:effectExtent l="0" t="0" r="15875" b="6350"/>
            <wp:docPr id="8" name="Picture 8" descr="Screenshot from 2021-03-18 13-26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1-03-18 13-26-15"/>
                    <pic:cNvPicPr>
                      <a:picLocks noChangeAspect="1"/>
                    </pic:cNvPicPr>
                  </pic:nvPicPr>
                  <pic:blipFill>
                    <a:blip r:embed="rId7"/>
                    <a:srcRect l="36684" t="24989" r="32695" b="39906"/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Super() method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Super method is used to access the methods of a super class in the derived class.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super().__init__()  #Calls constructor of the base class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Class methods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A class method is a method which is bound to the class and not the object of the class.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@classmethod decorator is used to create a class method.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Syntax to create a class method: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@classmethod</w:t>
      </w: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def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(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cls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,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p1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,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p2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):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rial" w:hAnsi="Arial" w:eastAsia="Andale Mono" w:cs="Arial"/>
          <w:color w:val="F8F8F2"/>
          <w:sz w:val="21"/>
          <w:szCs w:val="21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8292A2"/>
          <w:spacing w:val="0"/>
          <w:sz w:val="24"/>
          <w:szCs w:val="24"/>
          <w:bdr w:val="none" w:color="auto" w:sz="0" w:space="0"/>
          <w:shd w:val="clear" w:fill="272822"/>
        </w:rPr>
        <w:t>#code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@property decorators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Consider the following class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class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</w:t>
      </w:r>
      <w:r>
        <w:rPr>
          <w:rFonts w:hint="default" w:ascii="Arial" w:hAnsi="Arial" w:eastAsia="Andale Mono" w:cs="Arial"/>
          <w:i w:val="0"/>
          <w:caps w:val="0"/>
          <w:color w:val="E6DB74"/>
          <w:spacing w:val="0"/>
          <w:sz w:val="24"/>
          <w:szCs w:val="24"/>
          <w:bdr w:val="none" w:color="auto" w:sz="0" w:space="0"/>
          <w:shd w:val="clear" w:fill="272822"/>
        </w:rPr>
        <w:t>Employee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@property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def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</w:t>
      </w:r>
      <w:r>
        <w:rPr>
          <w:rFonts w:hint="default" w:ascii="Arial" w:hAnsi="Arial" w:eastAsia="Andale Mono" w:cs="Arial"/>
          <w:i w:val="0"/>
          <w:caps w:val="0"/>
          <w:color w:val="E6DB74"/>
          <w:spacing w:val="0"/>
          <w:sz w:val="24"/>
          <w:szCs w:val="24"/>
          <w:bdr w:val="none" w:color="auto" w:sz="0" w:space="0"/>
          <w:shd w:val="clear" w:fill="272822"/>
        </w:rPr>
        <w:t>name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(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self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):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rial" w:hAnsi="Arial" w:eastAsia="Andale Mono" w:cs="Arial"/>
          <w:color w:val="F8F8F2"/>
          <w:sz w:val="21"/>
          <w:szCs w:val="21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  <w:t/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</w: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return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self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.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ename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if e = Employee() is an object of class employee, we can print (e.name) top print the ename/call name() function.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@.getters and @.setters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The method name with @property decorator is called getter method.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We can define a function + @name.setter decorator like below: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</w:pP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@name.setter</w:t>
      </w:r>
      <w:r>
        <w:rPr>
          <w:rFonts w:hint="default" w:ascii="Arial" w:hAnsi="Arial" w:eastAsia="Andale Mono" w:cs="Arial"/>
          <w:i w:val="0"/>
          <w:caps w:val="0"/>
          <w:color w:val="66D9EF"/>
          <w:spacing w:val="0"/>
          <w:sz w:val="24"/>
          <w:szCs w:val="24"/>
          <w:bdr w:val="none" w:color="auto" w:sz="0" w:space="0"/>
          <w:shd w:val="clear" w:fill="272822"/>
        </w:rPr>
        <w:t>def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</w:t>
      </w:r>
      <w:r>
        <w:rPr>
          <w:rFonts w:hint="default" w:ascii="Arial" w:hAnsi="Arial" w:eastAsia="Andale Mono" w:cs="Arial"/>
          <w:i w:val="0"/>
          <w:caps w:val="0"/>
          <w:color w:val="E6DB74"/>
          <w:spacing w:val="0"/>
          <w:sz w:val="24"/>
          <w:szCs w:val="24"/>
          <w:bdr w:val="none" w:color="auto" w:sz="0" w:space="0"/>
          <w:shd w:val="clear" w:fill="272822"/>
        </w:rPr>
        <w:t>name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(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self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,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value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):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/>
        <w:spacing w:before="105" w:beforeAutospacing="0" w:after="105" w:afterAutospacing="0" w:line="23" w:lineRule="atLeast"/>
        <w:ind w:left="0" w:right="0"/>
        <w:jc w:val="left"/>
        <w:rPr>
          <w:rFonts w:hint="default" w:ascii="Arial" w:hAnsi="Arial" w:eastAsia="Andale Mono" w:cs="Arial"/>
          <w:color w:val="F8F8F2"/>
          <w:sz w:val="21"/>
          <w:szCs w:val="21"/>
        </w:rPr>
      </w:pP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ab/>
        <w:t>self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.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ename </w:t>
      </w:r>
      <w:r>
        <w:rPr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>=</w:t>
      </w:r>
      <w:r>
        <w:rPr>
          <w:rStyle w:val="44"/>
          <w:rFonts w:hint="default" w:ascii="Arial" w:hAnsi="Arial" w:eastAsia="Andale Mono" w:cs="Arial"/>
          <w:i w:val="0"/>
          <w:caps w:val="0"/>
          <w:color w:val="F8F8F2"/>
          <w:spacing w:val="0"/>
          <w:sz w:val="24"/>
          <w:szCs w:val="24"/>
          <w:bdr w:val="none" w:color="auto" w:sz="0" w:space="0"/>
          <w:shd w:val="clear" w:fill="272822"/>
        </w:rPr>
        <w:t xml:space="preserve"> value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140" w:firstLineChars="5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Operator overloading in Python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Operators in python can be overloaded using dunder methods.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These methods are called when a given operator is used on the objects.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Operators in python can be overloaded using the following methods: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p1 + p2 -&gt; p1.__add__(p2)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p1 – p2 -&gt; p1.__sub__(p2)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p1 * p2 -&gt; p1.__mul__(p2)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p1 / p2 -&gt; p1.__truediv__(p2)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p1 // p2 -&gt; p1.__floordiv__(p2)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Style w:val="92"/>
          <w:rFonts w:hint="default" w:ascii="Arial" w:hAnsi="Arial" w:eastAsia="helvetica" w:cs="Arial"/>
          <w:b/>
          <w:i w:val="0"/>
          <w:caps w:val="0"/>
          <w:color w:val="212529"/>
          <w:spacing w:val="0"/>
          <w:sz w:val="28"/>
          <w:szCs w:val="28"/>
          <w:shd w:val="clear" w:fill="F8F9FA"/>
        </w:rPr>
        <w:t>Other dunder/magic methods in Python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__str__() -&gt; used  to set what gets displayed upon calling str(obj)</w:t>
      </w:r>
    </w:p>
    <w:p>
      <w:pPr>
        <w:pStyle w:val="85"/>
        <w:keepNext w:val="0"/>
        <w:keepLines w:val="0"/>
        <w:widowControl/>
        <w:suppressLineNumbers w:val="0"/>
        <w:shd w:val="clear" w:fill="F8F9FA"/>
        <w:spacing w:before="0" w:beforeAutospacing="0"/>
        <w:ind w:left="0" w:firstLine="0"/>
        <w:jc w:val="left"/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</w:rPr>
      </w:pPr>
      <w:r>
        <w:rPr>
          <w:rFonts w:hint="default" w:ascii="Arial" w:hAnsi="Arial" w:eastAsia="helvetica" w:cs="Arial"/>
          <w:i w:val="0"/>
          <w:caps w:val="0"/>
          <w:color w:val="212529"/>
          <w:spacing w:val="0"/>
          <w:sz w:val="28"/>
          <w:szCs w:val="28"/>
          <w:shd w:val="clear" w:fill="F8F9FA"/>
        </w:rPr>
        <w:t>__len__() -&gt; used to set what gets displayed upon calling .__len__() or len(obj)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class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4EC9B0"/>
          <w:kern w:val="0"/>
          <w:sz w:val="25"/>
          <w:szCs w:val="25"/>
          <w:shd w:val="clear" w:fill="1E1E1E"/>
          <w:lang w:val="en-US" w:eastAsia="zh-CN" w:bidi="ar"/>
        </w:rPr>
        <w:t>Employee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company =</w:t>
      </w:r>
      <w:r>
        <w:rPr>
          <w:rFonts w:hint="eastAsia" w:ascii="Droid Sans Fallback" w:hAnsi="Droid Sans Fallback" w:eastAsia="Droid Sans Fallback" w:cs="Droid Sans Fallback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"Google"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salary =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100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location =</w:t>
      </w:r>
      <w:r>
        <w:rPr>
          <w:rFonts w:hint="eastAsia" w:ascii="Droid Sans Fallback" w:hAnsi="Droid Sans Fallback" w:eastAsia="Droid Sans Fallback" w:cs="Droid Sans Fallback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"delhi"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6A9955"/>
          <w:kern w:val="0"/>
          <w:sz w:val="25"/>
          <w:szCs w:val="25"/>
          <w:shd w:val="clear" w:fill="1E1E1E"/>
          <w:lang w:val="en-US" w:eastAsia="zh-CN" w:bidi="ar"/>
        </w:rPr>
        <w:t># def changeSalary(self,sal):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6A9955"/>
          <w:kern w:val="0"/>
          <w:sz w:val="25"/>
          <w:szCs w:val="25"/>
          <w:shd w:val="clear" w:fill="1E1E1E"/>
          <w:lang w:val="en-US" w:eastAsia="zh-CN" w:bidi="ar"/>
        </w:rPr>
        <w:t># self.salary=sal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6A9955"/>
          <w:kern w:val="0"/>
          <w:sz w:val="25"/>
          <w:szCs w:val="25"/>
          <w:shd w:val="clear" w:fill="1E1E1E"/>
          <w:lang w:val="en-US" w:eastAsia="zh-CN" w:bidi="ar"/>
        </w:rPr>
        <w:t>#self.__class__.salary=sal #by this we can change class attribute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6A9955"/>
          <w:kern w:val="0"/>
          <w:sz w:val="25"/>
          <w:szCs w:val="25"/>
          <w:shd w:val="clear" w:fill="1E1E1E"/>
          <w:lang w:val="en-US" w:eastAsia="zh-CN" w:bidi="ar"/>
        </w:rPr>
        <w:t xml:space="preserve">#another form to change the class attribute is 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@</w:t>
      </w:r>
      <w:r>
        <w:rPr>
          <w:rFonts w:hint="eastAsia" w:ascii="Droid Sans Fallback" w:hAnsi="Droid Sans Fallback" w:eastAsia="Droid Sans Fallback" w:cs="Droid Sans Fallback"/>
          <w:b w:val="0"/>
          <w:color w:val="4EC9B0"/>
          <w:kern w:val="0"/>
          <w:sz w:val="25"/>
          <w:szCs w:val="25"/>
          <w:shd w:val="clear" w:fill="1E1E1E"/>
          <w:lang w:val="en-US" w:eastAsia="zh-CN" w:bidi="ar"/>
        </w:rPr>
        <w:t>classmethod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6A9955"/>
          <w:kern w:val="0"/>
          <w:sz w:val="25"/>
          <w:szCs w:val="25"/>
          <w:shd w:val="clear" w:fill="1E1E1E"/>
          <w:lang w:val="en-US" w:eastAsia="zh-CN" w:bidi="ar"/>
        </w:rPr>
        <w:t xml:space="preserve">#classmethod ke andar hum jp kuch bhi karege wo class me change hoga 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def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changeSalary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cls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,</w:t>
      </w: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sal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): </w:t>
      </w:r>
      <w:r>
        <w:rPr>
          <w:rFonts w:hint="eastAsia" w:ascii="Droid Sans Fallback" w:hAnsi="Droid Sans Fallback" w:eastAsia="Droid Sans Fallback" w:cs="Droid Sans Fallback"/>
          <w:b w:val="0"/>
          <w:color w:val="6A9955"/>
          <w:kern w:val="0"/>
          <w:sz w:val="25"/>
          <w:szCs w:val="25"/>
          <w:shd w:val="clear" w:fill="1E1E1E"/>
          <w:lang w:val="en-US" w:eastAsia="zh-CN" w:bidi="ar"/>
        </w:rPr>
        <w:t>#here cls is a class reference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cls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.salary =sal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e= Employee()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print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(e.salary) 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e.changeSalary(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455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) </w:t>
      </w:r>
      <w:r>
        <w:rPr>
          <w:rFonts w:hint="eastAsia" w:ascii="Droid Sans Fallback" w:hAnsi="Droid Sans Fallback" w:eastAsia="Droid Sans Fallback" w:cs="Droid Sans Fallback"/>
          <w:b w:val="0"/>
          <w:color w:val="6A9955"/>
          <w:kern w:val="0"/>
          <w:sz w:val="25"/>
          <w:szCs w:val="25"/>
          <w:shd w:val="clear" w:fill="1E1E1E"/>
          <w:lang w:val="en-US" w:eastAsia="zh-CN" w:bidi="ar"/>
        </w:rPr>
        <w:t>#its added a instance attribute but the class attribute is same it doesn't change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print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(e.salary)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print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(Employee.salary)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lang w:val="en"/>
        </w:rPr>
      </w:pPr>
      <w:r>
        <w:rPr>
          <w:rFonts w:hint="default" w:ascii="Arial" w:hAnsi="Arial" w:cs="Arial"/>
          <w:lang w:val="en"/>
        </w:rPr>
        <w:t xml:space="preserve"> 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helvetic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B5E5D31"/>
    <w:multiLevelType w:val="multilevel"/>
    <w:tmpl w:val="EB5E5D3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F232B9C3"/>
    <w:multiLevelType w:val="multilevel"/>
    <w:tmpl w:val="F232B9C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3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4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5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6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7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8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9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0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1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2">
    <w:nsid w:val="37F47B8E"/>
    <w:multiLevelType w:val="multilevel"/>
    <w:tmpl w:val="37F47B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10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1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FF4C33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3DFF4C33"/>
    <w:rsid w:val="56B56B11"/>
    <w:rsid w:val="66EE3FFA"/>
    <w:rsid w:val="76BF9F0A"/>
    <w:rsid w:val="7CEFD74F"/>
    <w:rsid w:val="7FFF5905"/>
    <w:rsid w:val="9FE16E13"/>
    <w:rsid w:val="D7C77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266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2021-03-18T13:01:00Z</dcterms:created>
  <dc:creator>mau</dc:creator>
  <cp:lastModifiedBy>mau</cp:lastModifiedBy>
  <dcterms:modified xsi:type="dcterms:W3CDTF">2021-03-18T17:54:39Z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