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lang w:val="en"/>
        </w:rPr>
      </w:pPr>
      <w:r>
        <w:rPr>
          <w:rFonts w:hint="default"/>
          <w:lang w:val="en"/>
        </w:rPr>
        <w:t xml:space="preserve">java Script </w:t>
      </w:r>
    </w:p>
    <w:p>
      <w:pPr>
        <w:jc w:val="both"/>
        <w:rPr>
          <w:rFonts w:hint="default"/>
          <w:lang w:val="en"/>
        </w:rPr>
      </w:pPr>
    </w:p>
    <w:p>
      <w:pPr>
        <w:jc w:val="both"/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1" name="Picture 1" descr="Screenshot from 2021-03-15 17-50-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from 2021-03-15 17-50-5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2" name="Picture 2" descr="Screenshot from 2021-03-15 17-55-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from 2021-03-15 17-55-3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3" name="Picture 3" descr="Screenshot from 2021-03-15 17-58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from 2021-03-15 17-58-0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4" name="Picture 4" descr="Screenshot from 2021-03-15 17-58-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from 2021-03-15 17-58-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javascript -&gt; interpreted programming language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java -&gt; compiled programming language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5" name="Picture 5" descr="Screenshot from 2021-03-15 17-59-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from 2021-03-15 17-59-4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7" name="Picture 7" descr="Screenshot from 2021-03-15 18-01-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from 2021-03-15 18-01-4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8" name="Picture 8" descr="Screenshot from 2021-03-15 18-16-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from 2021-03-15 18-16-0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9" name="Picture 9" descr="Screenshot from 2021-03-15 18-20-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from 2021-03-15 18-20-4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10" name="Picture 10" descr="Screenshot from 2021-03-15 20-35-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from 2021-03-15 20-35-4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11" name="Picture 11" descr="Screenshot from 2021-03-15 20-44-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from 2021-03-15 20-44-0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12" name="Picture 12" descr="Screenshot from 2021-03-15 20-44-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from 2021-03-15 20-44-0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13" name="Picture 13" descr="Screenshot from 2021-03-15 20-45-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from 2021-03-15 20-45-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15" name="Picture 15" descr="Screenshot from 2021-03-15 20-49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from 2021-03-15 20-49-0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16" name="Picture 16" descr="Screenshot from 2021-03-15 20-49-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from 2021-03-15 20-49-2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17" name="Picture 17" descr="Screenshot from 2021-03-15 20-49-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from 2021-03-15 20-49-4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 xml:space="preserve"> </w:t>
      </w:r>
      <w:r>
        <w:rPr>
          <w:rFonts w:hint="default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18" name="Picture 18" descr="Screenshot from 2021-03-15 20-52-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from 2021-03-15 20-52-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 xml:space="preserve"> </w:t>
      </w:r>
      <w:r>
        <w:rPr>
          <w:rFonts w:hint="default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19" name="Picture 19" descr="Screenshot from 2021-03-15 20-59-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from 2021-03-15 20-59-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bookmarkStart w:id="0" w:name="_GoBack"/>
      <w:bookmarkEnd w:id="0"/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A00002EF" w:usb1="4000207B" w:usb2="00000000" w:usb3="00000000" w:csb0="200000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isplayBackgroundShape w:val="1"/>
  <w:embedSystem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7FF3AAF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55FB40D9"/>
    <w:rsid w:val="5C738BA0"/>
    <w:rsid w:val="76BF9F0A"/>
    <w:rsid w:val="77FF3AAF"/>
    <w:rsid w:val="7DDB8675"/>
    <w:rsid w:val="7FFF59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qFormat="1" w:unhideWhenUsed="0" w:uiPriority="0" w:semiHidden="0" w:name="index 2"/>
    <w:lsdException w:qFormat="1" w:unhideWhenUsed="0" w:uiPriority="0" w:semiHidden="0" w:name="index 3"/>
    <w:lsdException w:qFormat="1" w:unhideWhenUsed="0" w:uiPriority="0" w:semiHidden="0" w:name="index 4"/>
    <w:lsdException w:qFormat="1" w:unhideWhenUsed="0" w:uiPriority="0" w:semiHidden="0" w:name="index 5"/>
    <w:lsdException w:qFormat="1" w:unhideWhenUsed="0" w:uiPriority="0" w:semiHidden="0" w:name="index 6"/>
    <w:lsdException w:qFormat="1" w:unhideWhenUsed="0" w:uiPriority="0" w:semiHidden="0" w:name="index 7"/>
    <w:lsdException w:qFormat="1" w:unhideWhenUsed="0" w:uiPriority="0" w:semiHidden="0" w:name="index 8"/>
    <w:lsdException w:qFormat="1"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qFormat="1" w:unhideWhenUsed="0" w:uiPriority="0" w:semiHidden="0" w:name="Normal Indent"/>
    <w:lsdException w:qFormat="1"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qFormat="1"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qFormat="1" w:unhideWhenUsed="0" w:uiPriority="0" w:semiHidden="0" w:name="envelope address"/>
    <w:lsdException w:qFormat="1" w:unhideWhenUsed="0" w:uiPriority="0" w:semiHidden="0" w:name="envelope return"/>
    <w:lsdException w:qFormat="1" w:unhideWhenUsed="0" w:uiPriority="0" w:semiHidden="0" w:name="footnote reference"/>
    <w:lsdException w:qFormat="1" w:unhideWhenUsed="0" w:uiPriority="0" w:semiHidden="0" w:name="annotation reference"/>
    <w:lsdException w:qFormat="1" w:unhideWhenUsed="0" w:uiPriority="0" w:semiHidden="0" w:name="line number"/>
    <w:lsdException w:qFormat="1" w:unhideWhenUsed="0" w:uiPriority="0" w:semiHidden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qFormat="1" w:unhideWhenUsed="0" w:uiPriority="0" w:semiHidden="0" w:name="table of authorities"/>
    <w:lsdException w:qFormat="1" w:unhideWhenUsed="0" w:uiPriority="0" w:semiHidden="0" w:name="macro"/>
    <w:lsdException w:qFormat="1" w:unhideWhenUsed="0" w:uiPriority="0" w:semiHidden="0" w:name="toa heading"/>
    <w:lsdException w:qFormat="1" w:unhideWhenUsed="0" w:uiPriority="0" w:semiHidden="0" w:name="List"/>
    <w:lsdException w:qFormat="1" w:unhideWhenUsed="0" w:uiPriority="0" w:semiHidden="0" w:name="List Bullet"/>
    <w:lsdException w:qFormat="1" w:unhideWhenUsed="0" w:uiPriority="0" w:semiHidden="0" w:name="List Number"/>
    <w:lsdException w:qFormat="1" w:unhideWhenUsed="0" w:uiPriority="0" w:semiHidden="0" w:name="List 2"/>
    <w:lsdException w:qFormat="1" w:unhideWhenUsed="0" w:uiPriority="0" w:semiHidden="0" w:name="List 3"/>
    <w:lsdException w:qFormat="1" w:unhideWhenUsed="0" w:uiPriority="0" w:semiHidden="0" w:name="List 4"/>
    <w:lsdException w:qFormat="1" w:unhideWhenUsed="0" w:uiPriority="0" w:semiHidden="0" w:name="List 5"/>
    <w:lsdException w:qFormat="1" w:unhideWhenUsed="0" w:uiPriority="0" w:semiHidden="0" w:name="List Bullet 2"/>
    <w:lsdException w:qFormat="1" w:unhideWhenUsed="0" w:uiPriority="0" w:semiHidden="0" w:name="List Bullet 3"/>
    <w:lsdException w:qFormat="1" w:unhideWhenUsed="0" w:uiPriority="0" w:semiHidden="0" w:name="List Bullet 4"/>
    <w:lsdException w:qFormat="1"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qFormat="1"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qFormat="1" w:unhideWhenUsed="0" w:uiPriority="0" w:semiHidden="0" w:name="Closing"/>
    <w:lsdException w:qFormat="1"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qFormat="1" w:unhideWhenUsed="0" w:uiPriority="0" w:semiHidden="0" w:name="List Continue"/>
    <w:lsdException w:qFormat="1" w:unhideWhenUsed="0" w:uiPriority="0" w:semiHidden="0" w:name="List Continue 2"/>
    <w:lsdException w:qFormat="1" w:unhideWhenUsed="0" w:uiPriority="0" w:semiHidden="0" w:name="List Continue 3"/>
    <w:lsdException w:qFormat="1" w:unhideWhenUsed="0" w:uiPriority="0" w:semiHidden="0" w:name="List Continue 4"/>
    <w:lsdException w:qFormat="1" w:unhideWhenUsed="0" w:uiPriority="0" w:semiHidden="0" w:name="List Continue 5"/>
    <w:lsdException w:qFormat="1" w:unhideWhenUsed="0" w:uiPriority="0" w:semiHidden="0" w:name="Message Header"/>
    <w:lsdException w:qFormat="1" w:unhideWhenUsed="0" w:uiPriority="0" w:semiHidden="0" w:name="Subtitle"/>
    <w:lsdException w:qFormat="1" w:unhideWhenUsed="0" w:uiPriority="0" w:semiHidden="0" w:name="Salutation"/>
    <w:lsdException w:qFormat="1" w:unhideWhenUsed="0" w:uiPriority="0" w:semiHidden="0" w:name="Date"/>
    <w:lsdException w:qFormat="1" w:unhideWhenUsed="0" w:uiPriority="0" w:semiHidden="0" w:name="Body Text First Indent"/>
    <w:lsdException w:qFormat="1" w:unhideWhenUsed="0" w:uiPriority="0" w:semiHidden="0" w:name="Body Text First Indent 2"/>
    <w:lsdException w:qFormat="1" w:unhideWhenUsed="0" w:uiPriority="0" w:semiHidden="0" w:name="Note Heading"/>
    <w:lsdException w:qFormat="1" w:unhideWhenUsed="0" w:uiPriority="0" w:semiHidden="0" w:name="Body Text 2"/>
    <w:lsdException w:qFormat="1"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qFormat="1"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qFormat="1" w:unhideWhenUsed="0" w:uiPriority="0" w:semiHidden="0" w:name="Plain Text"/>
    <w:lsdException w:qFormat="1" w:unhideWhenUsed="0" w:uiPriority="0" w:semiHidden="0" w:name="E-mail Signature"/>
    <w:lsdException w:qFormat="1" w:unhideWhenUsed="0" w:uiPriority="0" w:semiHidden="0" w:name="Normal (Web)"/>
    <w:lsdException w:qFormat="1" w:unhideWhenUsed="0" w:uiPriority="0" w:semiHidden="0" w:name="HTML Acronym"/>
    <w:lsdException w:qFormat="1" w:unhideWhenUsed="0" w:uiPriority="0" w:semiHidden="0" w:name="HTML Address"/>
    <w:lsdException w:qFormat="1"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qFormat="1" w:unhideWhenUsed="0" w:uiPriority="0" w:semiHidden="0" w:name="HTML Preformatted"/>
    <w:lsdException w:qFormat="1" w:unhideWhenUsed="0" w:uiPriority="0" w:semiHidden="0" w:name="HTML Sample"/>
    <w:lsdException w:qFormat="1" w:unhideWhenUsed="0" w:uiPriority="0" w:semiHidden="0" w:name="HTML Typewriter"/>
    <w:lsdException w:qFormat="1" w:unhideWhenUsed="0" w:uiPriority="0" w:semiHidden="0" w:name="HTML Variable"/>
    <w:lsdException w:qFormat="1" w:unhideWhenUsed="0" w:uiPriority="0" w:name="Normal Table"/>
    <w:lsdException w:qFormat="1" w:unhideWhenUsed="0" w:uiPriority="0" w:semiHidden="0" w:name="annotation subject"/>
    <w:lsdException w:qFormat="1" w:unhideWhenUsed="0" w:uiPriority="0" w:semiHidden="0" w:name="Table Simple 1"/>
    <w:lsdException w:qFormat="1" w:unhideWhenUsed="0" w:uiPriority="0" w:semiHidden="0" w:name="Table Simple 2"/>
    <w:lsdException w:qFormat="1" w:unhideWhenUsed="0" w:uiPriority="0" w:semiHidden="0" w:name="Table Simple 3"/>
    <w:lsdException w:qFormat="1" w:unhideWhenUsed="0" w:uiPriority="0" w:semiHidden="0" w:name="Table Classic 1"/>
    <w:lsdException w:qFormat="1" w:unhideWhenUsed="0" w:uiPriority="0" w:semiHidden="0" w:name="Table Classic 2"/>
    <w:lsdException w:qFormat="1" w:unhideWhenUsed="0" w:uiPriority="0" w:semiHidden="0" w:name="Table Classic 3"/>
    <w:lsdException w:qFormat="1" w:unhideWhenUsed="0" w:uiPriority="0" w:semiHidden="0" w:name="Table Classic 4"/>
    <w:lsdException w:qFormat="1" w:unhideWhenUsed="0" w:uiPriority="0" w:semiHidden="0" w:name="Table Colorful 1"/>
    <w:lsdException w:qFormat="1" w:unhideWhenUsed="0" w:uiPriority="0" w:semiHidden="0" w:name="Table Colorful 2"/>
    <w:lsdException w:qFormat="1" w:unhideWhenUsed="0" w:uiPriority="0" w:semiHidden="0" w:name="Table Colorful 3"/>
    <w:lsdException w:qFormat="1" w:unhideWhenUsed="0" w:uiPriority="0" w:semiHidden="0" w:name="Table Columns 1"/>
    <w:lsdException w:qFormat="1" w:unhideWhenUsed="0" w:uiPriority="0" w:semiHidden="0" w:name="Table Columns 2"/>
    <w:lsdException w:qFormat="1" w:unhideWhenUsed="0" w:uiPriority="0" w:semiHidden="0" w:name="Table Columns 3"/>
    <w:lsdException w:qFormat="1" w:unhideWhenUsed="0" w:uiPriority="0" w:semiHidden="0" w:name="Table Columns 4"/>
    <w:lsdException w:qFormat="1" w:unhideWhenUsed="0" w:uiPriority="0" w:semiHidden="0" w:name="Table Columns 5"/>
    <w:lsdException w:qFormat="1" w:unhideWhenUsed="0" w:uiPriority="0" w:semiHidden="0" w:name="Table Grid 1"/>
    <w:lsdException w:qFormat="1" w:unhideWhenUsed="0" w:uiPriority="0" w:semiHidden="0" w:name="Table Grid 2"/>
    <w:lsdException w:qFormat="1" w:unhideWhenUsed="0" w:uiPriority="0" w:semiHidden="0" w:name="Table Grid 3"/>
    <w:lsdException w:qFormat="1" w:unhideWhenUsed="0" w:uiPriority="0" w:semiHidden="0" w:name="Table Grid 4"/>
    <w:lsdException w:qFormat="1" w:unhideWhenUsed="0" w:uiPriority="0" w:semiHidden="0" w:name="Table Grid 5"/>
    <w:lsdException w:qFormat="1" w:unhideWhenUsed="0" w:uiPriority="0" w:semiHidden="0" w:name="Table Grid 6"/>
    <w:lsdException w:qFormat="1" w:unhideWhenUsed="0" w:uiPriority="0" w:semiHidden="0" w:name="Table Grid 7"/>
    <w:lsdException w:qFormat="1" w:unhideWhenUsed="0" w:uiPriority="0" w:semiHidden="0" w:name="Table Grid 8"/>
    <w:lsdException w:qFormat="1" w:unhideWhenUsed="0" w:uiPriority="0" w:semiHidden="0" w:name="Table List 1"/>
    <w:lsdException w:qFormat="1" w:unhideWhenUsed="0" w:uiPriority="0" w:semiHidden="0" w:name="Table List 2"/>
    <w:lsdException w:qFormat="1" w:unhideWhenUsed="0" w:uiPriority="0" w:semiHidden="0" w:name="Table List 3"/>
    <w:lsdException w:qFormat="1" w:unhideWhenUsed="0" w:uiPriority="0" w:semiHidden="0" w:name="Table List 4"/>
    <w:lsdException w:qFormat="1" w:unhideWhenUsed="0" w:uiPriority="0" w:semiHidden="0" w:name="Table List 5"/>
    <w:lsdException w:qFormat="1" w:unhideWhenUsed="0" w:uiPriority="0" w:semiHidden="0" w:name="Table List 6"/>
    <w:lsdException w:qFormat="1" w:unhideWhenUsed="0" w:uiPriority="0" w:semiHidden="0" w:name="Table List 7"/>
    <w:lsdException w:qFormat="1" w:unhideWhenUsed="0" w:uiPriority="0" w:semiHidden="0" w:name="Table List 8"/>
    <w:lsdException w:qFormat="1" w:unhideWhenUsed="0" w:uiPriority="0" w:semiHidden="0" w:name="Table 3D effects 1"/>
    <w:lsdException w:qFormat="1" w:unhideWhenUsed="0" w:uiPriority="0" w:semiHidden="0" w:name="Table 3D effects 2"/>
    <w:lsdException w:qFormat="1" w:unhideWhenUsed="0" w:uiPriority="0" w:semiHidden="0" w:name="Table 3D effects 3"/>
    <w:lsdException w:qFormat="1" w:unhideWhenUsed="0" w:uiPriority="0" w:semiHidden="0" w:name="Table Contemporary"/>
    <w:lsdException w:qFormat="1" w:unhideWhenUsed="0" w:uiPriority="0" w:semiHidden="0" w:name="Table Elegant"/>
    <w:lsdException w:qFormat="1" w:unhideWhenUsed="0" w:uiPriority="0" w:semiHidden="0" w:name="Table Professional"/>
    <w:lsdException w:qFormat="1" w:unhideWhenUsed="0" w:uiPriority="0" w:semiHidden="0" w:name="Table Subtle 1"/>
    <w:lsdException w:qFormat="1" w:unhideWhenUsed="0" w:uiPriority="0" w:semiHidden="0" w:name="Table Subtle 2"/>
    <w:lsdException w:qFormat="1" w:unhideWhenUsed="0" w:uiPriority="0" w:semiHidden="0" w:name="Table Web 1"/>
    <w:lsdException w:qFormat="1" w:unhideWhenUsed="0" w:uiPriority="0" w:semiHidden="0" w:name="Table Web 2"/>
    <w:lsdException w:qFormat="1"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qFormat="1" w:unhideWhenUsed="0" w:uiPriority="0" w:semiHidden="0" w:name="Table Theme"/>
    <w:lsdException w:qFormat="1"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qFormat="1" w:unhideWhenUsed="0" w:uiPriority="63" w:semiHidden="0" w:name="Medium Shading 1"/>
    <w:lsdException w:qFormat="1" w:unhideWhenUsed="0" w:uiPriority="64" w:semiHidden="0" w:name="Medium Shading 2"/>
    <w:lsdException w:qFormat="1" w:unhideWhenUsed="0" w:uiPriority="65" w:semiHidden="0" w:name="Medium List 1"/>
    <w:lsdException w:qFormat="1" w:unhideWhenUsed="0" w:uiPriority="66" w:semiHidden="0" w:name="Medium List 2"/>
    <w:lsdException w:qFormat="1" w:unhideWhenUsed="0" w:uiPriority="67" w:semiHidden="0" w:name="Medium Grid 1"/>
    <w:lsdException w:qFormat="1" w:unhideWhenUsed="0" w:uiPriority="68" w:semiHidden="0" w:name="Medium Grid 2"/>
    <w:lsdException w:qFormat="1" w:unhideWhenUsed="0" w:uiPriority="69" w:semiHidden="0" w:name="Medium Grid 3"/>
    <w:lsdException w:qFormat="1" w:unhideWhenUsed="0" w:uiPriority="70" w:semiHidden="0" w:name="Dark List"/>
    <w:lsdException w:qFormat="1" w:unhideWhenUsed="0" w:uiPriority="71" w:semiHidden="0" w:name="Colorful Shading"/>
    <w:lsdException w:qFormat="1" w:unhideWhenUsed="0" w:uiPriority="72" w:semiHidden="0" w:name="Colorful List"/>
    <w:lsdException w:qFormat="1"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qFormat="1" w:unhideWhenUsed="0" w:uiPriority="63" w:semiHidden="0" w:name="Medium Shading 1 Accent 1"/>
    <w:lsdException w:qFormat="1"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66" w:semiHidden="0" w:name="Medium List 2 Accent 1"/>
    <w:lsdException w:qFormat="1" w:unhideWhenUsed="0" w:uiPriority="67" w:semiHidden="0" w:name="Medium Grid 1 Accent 1"/>
    <w:lsdException w:qFormat="1" w:unhideWhenUsed="0" w:uiPriority="68" w:semiHidden="0" w:name="Medium Grid 2 Accent 1"/>
    <w:lsdException w:qFormat="1" w:unhideWhenUsed="0" w:uiPriority="69" w:semiHidden="0" w:name="Medium Grid 3 Accent 1"/>
    <w:lsdException w:qFormat="1" w:unhideWhenUsed="0" w:uiPriority="70" w:semiHidden="0" w:name="Dark List Accent 1"/>
    <w:lsdException w:qFormat="1" w:unhideWhenUsed="0" w:uiPriority="71" w:semiHidden="0" w:name="Colorful Shading Accent 1"/>
    <w:lsdException w:qFormat="1" w:unhideWhenUsed="0" w:uiPriority="72" w:semiHidden="0" w:name="Colorful List Accent 1"/>
    <w:lsdException w:qFormat="1"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qFormat="1" w:unhideWhenUsed="0" w:uiPriority="62" w:semiHidden="0" w:name="Light Grid Accent 2"/>
    <w:lsdException w:qFormat="1"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qFormat="1" w:unhideWhenUsed="0" w:uiPriority="67" w:semiHidden="0" w:name="Medium Grid 1 Accent 2"/>
    <w:lsdException w:qFormat="1" w:unhideWhenUsed="0" w:uiPriority="68" w:semiHidden="0" w:name="Medium Grid 2 Accent 2"/>
    <w:lsdException w:qFormat="1" w:unhideWhenUsed="0" w:uiPriority="69" w:semiHidden="0" w:name="Medium Grid 3 Accent 2"/>
    <w:lsdException w:qFormat="1" w:unhideWhenUsed="0" w:uiPriority="70" w:semiHidden="0" w:name="Dark List Accent 2"/>
    <w:lsdException w:qFormat="1" w:unhideWhenUsed="0" w:uiPriority="71" w:semiHidden="0" w:name="Colorful Shading Accent 2"/>
    <w:lsdException w:qFormat="1" w:unhideWhenUsed="0" w:uiPriority="72" w:semiHidden="0" w:name="Colorful List Accent 2"/>
    <w:lsdException w:qFormat="1" w:unhideWhenUsed="0" w:uiPriority="73" w:semiHidden="0" w:name="Colorful Grid Accent 2"/>
    <w:lsdException w:qFormat="1" w:unhideWhenUsed="0" w:uiPriority="60" w:semiHidden="0" w:name="Light Shading Accent 3"/>
    <w:lsdException w:qFormat="1" w:unhideWhenUsed="0" w:uiPriority="61" w:semiHidden="0" w:name="Light List Accent 3"/>
    <w:lsdException w:qFormat="1" w:unhideWhenUsed="0" w:uiPriority="62" w:semiHidden="0" w:name="Light Grid Accent 3"/>
    <w:lsdException w:qFormat="1" w:unhideWhenUsed="0" w:uiPriority="63" w:semiHidden="0" w:name="Medium Shading 1 Accent 3"/>
    <w:lsdException w:qFormat="1" w:unhideWhenUsed="0" w:uiPriority="64" w:semiHidden="0" w:name="Medium Shading 2 Accent 3"/>
    <w:lsdException w:qFormat="1" w:unhideWhenUsed="0" w:uiPriority="65" w:semiHidden="0" w:name="Medium List 1 Accent 3"/>
    <w:lsdException w:qFormat="1" w:unhideWhenUsed="0" w:uiPriority="66" w:semiHidden="0" w:name="Medium List 2 Accent 3"/>
    <w:lsdException w:qFormat="1" w:unhideWhenUsed="0" w:uiPriority="67" w:semiHidden="0" w:name="Medium Grid 1 Accent 3"/>
    <w:lsdException w:qFormat="1" w:unhideWhenUsed="0" w:uiPriority="68" w:semiHidden="0" w:name="Medium Grid 2 Accent 3"/>
    <w:lsdException w:qFormat="1" w:unhideWhenUsed="0" w:uiPriority="69" w:semiHidden="0" w:name="Medium Grid 3 Accent 3"/>
    <w:lsdException w:qFormat="1" w:unhideWhenUsed="0" w:uiPriority="70" w:semiHidden="0" w:name="Dark List Accent 3"/>
    <w:lsdException w:qFormat="1" w:unhideWhenUsed="0" w:uiPriority="71" w:semiHidden="0" w:name="Colorful Shading Accent 3"/>
    <w:lsdException w:qFormat="1" w:unhideWhenUsed="0" w:uiPriority="72" w:semiHidden="0" w:name="Colorful List Accent 3"/>
    <w:lsdException w:qFormat="1" w:unhideWhenUsed="0" w:uiPriority="73" w:semiHidden="0" w:name="Colorful Grid Accent 3"/>
    <w:lsdException w:qFormat="1" w:unhideWhenUsed="0" w:uiPriority="60" w:semiHidden="0" w:name="Light Shading Accent 4"/>
    <w:lsdException w:qFormat="1"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qFormat="1" w:unhideWhenUsed="0" w:uiPriority="65" w:semiHidden="0" w:name="Medium List 1 Accent 4"/>
    <w:lsdException w:qFormat="1" w:unhideWhenUsed="0" w:uiPriority="66" w:semiHidden="0" w:name="Medium List 2 Accent 4"/>
    <w:lsdException w:qFormat="1" w:unhideWhenUsed="0" w:uiPriority="67" w:semiHidden="0" w:name="Medium Grid 1 Accent 4"/>
    <w:lsdException w:qFormat="1" w:unhideWhenUsed="0" w:uiPriority="68" w:semiHidden="0" w:name="Medium Grid 2 Accent 4"/>
    <w:lsdException w:qFormat="1" w:unhideWhenUsed="0" w:uiPriority="69" w:semiHidden="0" w:name="Medium Grid 3 Accent 4"/>
    <w:lsdException w:qFormat="1" w:unhideWhenUsed="0" w:uiPriority="70" w:semiHidden="0" w:name="Dark List Accent 4"/>
    <w:lsdException w:qFormat="1" w:unhideWhenUsed="0" w:uiPriority="71" w:semiHidden="0" w:name="Colorful Shading Accent 4"/>
    <w:lsdException w:qFormat="1" w:unhideWhenUsed="0" w:uiPriority="72" w:semiHidden="0" w:name="Colorful List Accent 4"/>
    <w:lsdException w:qFormat="1"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qFormat="1" w:unhideWhenUsed="0" w:uiPriority="62" w:semiHidden="0" w:name="Light Grid Accent 5"/>
    <w:lsdException w:qFormat="1"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qFormat="1" w:unhideWhenUsed="0" w:uiPriority="67" w:semiHidden="0" w:name="Medium Grid 1 Accent 5"/>
    <w:lsdException w:qFormat="1" w:unhideWhenUsed="0" w:uiPriority="68" w:semiHidden="0" w:name="Medium Grid 2 Accent 5"/>
    <w:lsdException w:qFormat="1" w:unhideWhenUsed="0" w:uiPriority="69" w:semiHidden="0" w:name="Medium Grid 3 Accent 5"/>
    <w:lsdException w:qFormat="1" w:unhideWhenUsed="0" w:uiPriority="70" w:semiHidden="0" w:name="Dark List Accent 5"/>
    <w:lsdException w:qFormat="1" w:unhideWhenUsed="0" w:uiPriority="71" w:semiHidden="0" w:name="Colorful Shading Accent 5"/>
    <w:lsdException w:qFormat="1" w:unhideWhenUsed="0" w:uiPriority="72" w:semiHidden="0" w:name="Colorful List Accent 5"/>
    <w:lsdException w:qFormat="1" w:unhideWhenUsed="0" w:uiPriority="73" w:semiHidden="0" w:name="Colorful Grid Accent 5"/>
    <w:lsdException w:qFormat="1" w:unhideWhenUsed="0" w:uiPriority="60" w:semiHidden="0" w:name="Light Shading Accent 6"/>
    <w:lsdException w:qFormat="1" w:unhideWhenUsed="0" w:uiPriority="61" w:semiHidden="0" w:name="Light List Accent 6"/>
    <w:lsdException w:qFormat="1"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qFormat="1" w:unhideWhenUsed="0" w:uiPriority="66" w:semiHidden="0" w:name="Medium List 2 Accent 6"/>
    <w:lsdException w:qFormat="1" w:unhideWhenUsed="0" w:uiPriority="67" w:semiHidden="0" w:name="Medium Grid 1 Accent 6"/>
    <w:lsdException w:qFormat="1" w:unhideWhenUsed="0" w:uiPriority="68" w:semiHidden="0" w:name="Medium Grid 2 Accent 6"/>
    <w:lsdException w:qFormat="1" w:unhideWhenUsed="0" w:uiPriority="69" w:semiHidden="0" w:name="Medium Grid 3 Accent 6"/>
    <w:lsdException w:qFormat="1" w:unhideWhenUsed="0" w:uiPriority="70" w:semiHidden="0" w:name="Dark List Accent 6"/>
    <w:lsdException w:qFormat="1" w:unhideWhenUsed="0" w:uiPriority="71" w:semiHidden="0" w:name="Colorful Shading Accent 6"/>
    <w:lsdException w:qFormat="1"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qFormat/>
    <w:uiPriority w:val="0"/>
    <w:rPr>
      <w:sz w:val="16"/>
      <w:szCs w:val="16"/>
    </w:rPr>
  </w:style>
  <w:style w:type="paragraph" w:styleId="14">
    <w:name w:val="Block Text"/>
    <w:basedOn w:val="1"/>
    <w:qFormat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qFormat/>
    <w:uiPriority w:val="0"/>
    <w:pPr>
      <w:spacing w:after="120"/>
    </w:pPr>
  </w:style>
  <w:style w:type="paragraph" w:styleId="16">
    <w:name w:val="Body Text 2"/>
    <w:basedOn w:val="1"/>
    <w:qFormat/>
    <w:uiPriority w:val="0"/>
    <w:pPr>
      <w:spacing w:after="120" w:line="480" w:lineRule="auto"/>
    </w:pPr>
  </w:style>
  <w:style w:type="paragraph" w:styleId="17">
    <w:name w:val="Body Text 3"/>
    <w:basedOn w:val="1"/>
    <w:qFormat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qFormat/>
    <w:uiPriority w:val="0"/>
    <w:pPr>
      <w:ind w:firstLine="420" w:firstLineChars="100"/>
    </w:pPr>
  </w:style>
  <w:style w:type="paragraph" w:styleId="19">
    <w:name w:val="Body Text Indent"/>
    <w:basedOn w:val="1"/>
    <w:qFormat/>
    <w:uiPriority w:val="0"/>
    <w:pPr>
      <w:spacing w:after="120"/>
      <w:ind w:left="420" w:leftChars="200"/>
    </w:pPr>
  </w:style>
  <w:style w:type="paragraph" w:styleId="20">
    <w:name w:val="Body Text First Indent 2"/>
    <w:basedOn w:val="19"/>
    <w:qFormat/>
    <w:uiPriority w:val="0"/>
    <w:pPr>
      <w:ind w:firstLine="420" w:firstLineChars="200"/>
    </w:pPr>
  </w:style>
  <w:style w:type="paragraph" w:styleId="21">
    <w:name w:val="Body Text Indent 2"/>
    <w:basedOn w:val="1"/>
    <w:qFormat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qFormat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qFormat/>
    <w:uiPriority w:val="0"/>
    <w:pPr>
      <w:ind w:left="100" w:leftChars="2100"/>
    </w:pPr>
  </w:style>
  <w:style w:type="character" w:styleId="25">
    <w:name w:val="annotation reference"/>
    <w:basedOn w:val="11"/>
    <w:qFormat/>
    <w:uiPriority w:val="0"/>
    <w:rPr>
      <w:sz w:val="21"/>
      <w:szCs w:val="21"/>
    </w:rPr>
  </w:style>
  <w:style w:type="paragraph" w:styleId="26">
    <w:name w:val="annotation text"/>
    <w:basedOn w:val="1"/>
    <w:qFormat/>
    <w:uiPriority w:val="0"/>
    <w:pPr>
      <w:jc w:val="left"/>
    </w:pPr>
  </w:style>
  <w:style w:type="paragraph" w:styleId="27">
    <w:name w:val="annotation subject"/>
    <w:basedOn w:val="26"/>
    <w:next w:val="26"/>
    <w:qFormat/>
    <w:uiPriority w:val="0"/>
    <w:rPr>
      <w:b/>
      <w:bCs/>
    </w:rPr>
  </w:style>
  <w:style w:type="paragraph" w:styleId="28">
    <w:name w:val="Date"/>
    <w:basedOn w:val="1"/>
    <w:next w:val="1"/>
    <w:qFormat/>
    <w:uiPriority w:val="0"/>
    <w:pPr>
      <w:ind w:left="100" w:leftChars="2500"/>
    </w:pPr>
  </w:style>
  <w:style w:type="paragraph" w:styleId="29">
    <w:name w:val="Document Map"/>
    <w:basedOn w:val="1"/>
    <w:qFormat/>
    <w:uiPriority w:val="0"/>
    <w:pPr>
      <w:shd w:val="clear" w:color="auto" w:fill="000080"/>
    </w:pPr>
  </w:style>
  <w:style w:type="paragraph" w:styleId="30">
    <w:name w:val="E-mail Signature"/>
    <w:basedOn w:val="1"/>
    <w:qFormat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qFormat/>
    <w:uiPriority w:val="0"/>
    <w:rPr>
      <w:vertAlign w:val="superscript"/>
    </w:rPr>
  </w:style>
  <w:style w:type="paragraph" w:styleId="33">
    <w:name w:val="endnote text"/>
    <w:basedOn w:val="1"/>
    <w:qFormat/>
    <w:uiPriority w:val="0"/>
    <w:pPr>
      <w:snapToGrid w:val="0"/>
      <w:jc w:val="left"/>
    </w:pPr>
  </w:style>
  <w:style w:type="paragraph" w:styleId="34">
    <w:name w:val="envelope address"/>
    <w:basedOn w:val="1"/>
    <w:qFormat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qFormat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qFormat/>
    <w:uiPriority w:val="0"/>
    <w:rPr>
      <w:color w:val="800080"/>
      <w:u w:val="single"/>
    </w:rPr>
  </w:style>
  <w:style w:type="paragraph" w:styleId="3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qFormat/>
    <w:uiPriority w:val="0"/>
    <w:rPr>
      <w:vertAlign w:val="superscript"/>
    </w:rPr>
  </w:style>
  <w:style w:type="paragraph" w:styleId="39">
    <w:name w:val="footnote text"/>
    <w:basedOn w:val="1"/>
    <w:qFormat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qFormat/>
    <w:uiPriority w:val="0"/>
  </w:style>
  <w:style w:type="paragraph" w:styleId="42">
    <w:name w:val="HTML Address"/>
    <w:basedOn w:val="1"/>
    <w:qFormat/>
    <w:uiPriority w:val="0"/>
    <w:rPr>
      <w:i/>
      <w:iCs/>
    </w:rPr>
  </w:style>
  <w:style w:type="character" w:styleId="43">
    <w:name w:val="HTML Cite"/>
    <w:basedOn w:val="11"/>
    <w:qFormat/>
    <w:uiPriority w:val="0"/>
    <w:rPr>
      <w:i/>
      <w:iCs/>
    </w:rPr>
  </w:style>
  <w:style w:type="character" w:styleId="44">
    <w:name w:val="HTML Code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qFormat/>
    <w:uiPriority w:val="0"/>
    <w:rPr>
      <w:i/>
      <w:iCs/>
    </w:rPr>
  </w:style>
  <w:style w:type="character" w:styleId="46">
    <w:name w:val="HTML Keyboard"/>
    <w:basedOn w:val="11"/>
    <w:qFormat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qFormat/>
    <w:uiPriority w:val="0"/>
    <w:rPr>
      <w:rFonts w:ascii="Courier New" w:hAnsi="Courier New" w:cs="Courier New"/>
      <w:sz w:val="20"/>
    </w:rPr>
  </w:style>
  <w:style w:type="character" w:styleId="48">
    <w:name w:val="HTML Sample"/>
    <w:basedOn w:val="11"/>
    <w:qFormat/>
    <w:uiPriority w:val="0"/>
    <w:rPr>
      <w:rFonts w:ascii="Courier New" w:hAnsi="Courier New" w:cs="Courier New"/>
    </w:rPr>
  </w:style>
  <w:style w:type="character" w:styleId="49">
    <w:name w:val="HTML Typewriter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qFormat/>
    <w:uiPriority w:val="0"/>
    <w:rPr>
      <w:i/>
      <w:iCs/>
    </w:rPr>
  </w:style>
  <w:style w:type="character" w:styleId="51">
    <w:name w:val="Hyperlink"/>
    <w:basedOn w:val="11"/>
    <w:qFormat/>
    <w:uiPriority w:val="0"/>
    <w:rPr>
      <w:color w:val="0000FF"/>
      <w:u w:val="single"/>
    </w:rPr>
  </w:style>
  <w:style w:type="paragraph" w:styleId="52">
    <w:name w:val="index 1"/>
    <w:basedOn w:val="1"/>
    <w:next w:val="1"/>
    <w:qFormat/>
    <w:uiPriority w:val="0"/>
  </w:style>
  <w:style w:type="paragraph" w:styleId="53">
    <w:name w:val="index 2"/>
    <w:basedOn w:val="1"/>
    <w:next w:val="1"/>
    <w:qFormat/>
    <w:uiPriority w:val="0"/>
    <w:pPr>
      <w:ind w:left="200" w:leftChars="200"/>
    </w:pPr>
  </w:style>
  <w:style w:type="paragraph" w:styleId="54">
    <w:name w:val="index 3"/>
    <w:basedOn w:val="1"/>
    <w:next w:val="1"/>
    <w:qFormat/>
    <w:uiPriority w:val="0"/>
    <w:pPr>
      <w:ind w:left="400" w:leftChars="400"/>
    </w:pPr>
  </w:style>
  <w:style w:type="paragraph" w:styleId="55">
    <w:name w:val="index 4"/>
    <w:basedOn w:val="1"/>
    <w:next w:val="1"/>
    <w:qFormat/>
    <w:uiPriority w:val="0"/>
    <w:pPr>
      <w:ind w:left="600" w:leftChars="600"/>
    </w:pPr>
  </w:style>
  <w:style w:type="paragraph" w:styleId="56">
    <w:name w:val="index 5"/>
    <w:basedOn w:val="1"/>
    <w:next w:val="1"/>
    <w:qFormat/>
    <w:uiPriority w:val="0"/>
    <w:pPr>
      <w:ind w:left="800" w:leftChars="800"/>
    </w:pPr>
  </w:style>
  <w:style w:type="paragraph" w:styleId="57">
    <w:name w:val="index 6"/>
    <w:basedOn w:val="1"/>
    <w:next w:val="1"/>
    <w:qFormat/>
    <w:uiPriority w:val="0"/>
    <w:pPr>
      <w:ind w:left="1000" w:leftChars="1000"/>
    </w:pPr>
  </w:style>
  <w:style w:type="paragraph" w:styleId="58">
    <w:name w:val="index 7"/>
    <w:basedOn w:val="1"/>
    <w:next w:val="1"/>
    <w:qFormat/>
    <w:uiPriority w:val="0"/>
    <w:pPr>
      <w:ind w:left="1200" w:leftChars="1200"/>
    </w:pPr>
  </w:style>
  <w:style w:type="paragraph" w:styleId="59">
    <w:name w:val="index 8"/>
    <w:basedOn w:val="1"/>
    <w:next w:val="1"/>
    <w:qFormat/>
    <w:uiPriority w:val="0"/>
    <w:pPr>
      <w:ind w:left="1400" w:leftChars="1400"/>
    </w:pPr>
  </w:style>
  <w:style w:type="paragraph" w:styleId="60">
    <w:name w:val="index 9"/>
    <w:basedOn w:val="1"/>
    <w:next w:val="1"/>
    <w:qFormat/>
    <w:uiPriority w:val="0"/>
    <w:pPr>
      <w:ind w:left="1600" w:leftChars="1600"/>
    </w:pPr>
  </w:style>
  <w:style w:type="paragraph" w:styleId="61">
    <w:name w:val="index heading"/>
    <w:basedOn w:val="1"/>
    <w:next w:val="52"/>
    <w:qFormat/>
    <w:uiPriority w:val="0"/>
    <w:rPr>
      <w:rFonts w:ascii="Arial" w:hAnsi="Arial" w:cs="Arial"/>
      <w:b/>
      <w:bCs/>
    </w:rPr>
  </w:style>
  <w:style w:type="character" w:styleId="62">
    <w:name w:val="line number"/>
    <w:basedOn w:val="11"/>
    <w:qFormat/>
    <w:uiPriority w:val="0"/>
  </w:style>
  <w:style w:type="paragraph" w:styleId="63">
    <w:name w:val="List"/>
    <w:basedOn w:val="1"/>
    <w:qFormat/>
    <w:uiPriority w:val="0"/>
    <w:pPr>
      <w:ind w:left="200" w:hanging="200" w:hangingChars="200"/>
    </w:pPr>
  </w:style>
  <w:style w:type="paragraph" w:styleId="64">
    <w:name w:val="List 2"/>
    <w:basedOn w:val="1"/>
    <w:qFormat/>
    <w:uiPriority w:val="0"/>
    <w:pPr>
      <w:ind w:left="100" w:leftChars="200" w:hanging="200" w:hangingChars="200"/>
    </w:pPr>
  </w:style>
  <w:style w:type="paragraph" w:styleId="65">
    <w:name w:val="List 3"/>
    <w:basedOn w:val="1"/>
    <w:qFormat/>
    <w:uiPriority w:val="0"/>
    <w:pPr>
      <w:ind w:left="100" w:leftChars="400" w:hanging="200" w:hangingChars="200"/>
    </w:pPr>
  </w:style>
  <w:style w:type="paragraph" w:styleId="66">
    <w:name w:val="List 4"/>
    <w:basedOn w:val="1"/>
    <w:qFormat/>
    <w:uiPriority w:val="0"/>
    <w:pPr>
      <w:ind w:left="100" w:leftChars="600" w:hanging="200" w:hangingChars="200"/>
    </w:pPr>
  </w:style>
  <w:style w:type="paragraph" w:styleId="67">
    <w:name w:val="List 5"/>
    <w:basedOn w:val="1"/>
    <w:qFormat/>
    <w:uiPriority w:val="0"/>
    <w:pPr>
      <w:ind w:left="100" w:leftChars="800" w:hanging="200" w:hangingChars="200"/>
    </w:pPr>
  </w:style>
  <w:style w:type="paragraph" w:styleId="68">
    <w:name w:val="List Bullet"/>
    <w:basedOn w:val="1"/>
    <w:qFormat/>
    <w:uiPriority w:val="0"/>
    <w:pPr>
      <w:numPr>
        <w:ilvl w:val="0"/>
        <w:numId w:val="1"/>
      </w:numPr>
    </w:pPr>
  </w:style>
  <w:style w:type="paragraph" w:styleId="69">
    <w:name w:val="List Bullet 2"/>
    <w:basedOn w:val="1"/>
    <w:qFormat/>
    <w:uiPriority w:val="0"/>
    <w:pPr>
      <w:numPr>
        <w:ilvl w:val="0"/>
        <w:numId w:val="2"/>
      </w:numPr>
    </w:pPr>
  </w:style>
  <w:style w:type="paragraph" w:styleId="70">
    <w:name w:val="List Bullet 3"/>
    <w:basedOn w:val="1"/>
    <w:qFormat/>
    <w:uiPriority w:val="0"/>
    <w:pPr>
      <w:numPr>
        <w:ilvl w:val="0"/>
        <w:numId w:val="3"/>
      </w:numPr>
    </w:pPr>
  </w:style>
  <w:style w:type="paragraph" w:styleId="71">
    <w:name w:val="List Bullet 4"/>
    <w:basedOn w:val="1"/>
    <w:qFormat/>
    <w:uiPriority w:val="0"/>
    <w:pPr>
      <w:numPr>
        <w:ilvl w:val="0"/>
        <w:numId w:val="4"/>
      </w:numPr>
    </w:pPr>
  </w:style>
  <w:style w:type="paragraph" w:styleId="72">
    <w:name w:val="List Bullet 5"/>
    <w:basedOn w:val="1"/>
    <w:qFormat/>
    <w:uiPriority w:val="0"/>
    <w:pPr>
      <w:numPr>
        <w:ilvl w:val="0"/>
        <w:numId w:val="5"/>
      </w:numPr>
    </w:pPr>
  </w:style>
  <w:style w:type="paragraph" w:styleId="73">
    <w:name w:val="List Continue"/>
    <w:basedOn w:val="1"/>
    <w:qFormat/>
    <w:uiPriority w:val="0"/>
    <w:pPr>
      <w:spacing w:after="120"/>
      <w:ind w:left="420" w:leftChars="200"/>
    </w:pPr>
  </w:style>
  <w:style w:type="paragraph" w:styleId="74">
    <w:name w:val="List Continue 2"/>
    <w:basedOn w:val="1"/>
    <w:qFormat/>
    <w:uiPriority w:val="0"/>
    <w:pPr>
      <w:spacing w:after="120"/>
      <w:ind w:left="840" w:leftChars="400"/>
    </w:pPr>
  </w:style>
  <w:style w:type="paragraph" w:styleId="75">
    <w:name w:val="List Continue 3"/>
    <w:basedOn w:val="1"/>
    <w:qFormat/>
    <w:uiPriority w:val="0"/>
    <w:pPr>
      <w:spacing w:after="120"/>
      <w:ind w:left="1260" w:leftChars="600"/>
    </w:pPr>
  </w:style>
  <w:style w:type="paragraph" w:styleId="76">
    <w:name w:val="List Continue 4"/>
    <w:basedOn w:val="1"/>
    <w:qFormat/>
    <w:uiPriority w:val="0"/>
    <w:pPr>
      <w:spacing w:after="120"/>
      <w:ind w:left="1680" w:leftChars="800"/>
    </w:pPr>
  </w:style>
  <w:style w:type="paragraph" w:styleId="77">
    <w:name w:val="List Continue 5"/>
    <w:basedOn w:val="1"/>
    <w:qFormat/>
    <w:uiPriority w:val="0"/>
    <w:pPr>
      <w:spacing w:after="120"/>
      <w:ind w:left="2100" w:leftChars="1000"/>
    </w:pPr>
  </w:style>
  <w:style w:type="paragraph" w:styleId="78">
    <w:name w:val="List Number"/>
    <w:basedOn w:val="1"/>
    <w:qFormat/>
    <w:uiPriority w:val="0"/>
    <w:pPr>
      <w:numPr>
        <w:ilvl w:val="0"/>
        <w:numId w:val="6"/>
      </w:numPr>
    </w:pPr>
  </w:style>
  <w:style w:type="paragraph" w:styleId="79">
    <w:name w:val="List Number 2"/>
    <w:basedOn w:val="1"/>
    <w:qFormat/>
    <w:uiPriority w:val="0"/>
    <w:pPr>
      <w:numPr>
        <w:ilvl w:val="0"/>
        <w:numId w:val="7"/>
      </w:numPr>
    </w:pPr>
  </w:style>
  <w:style w:type="paragraph" w:styleId="80">
    <w:name w:val="List Number 3"/>
    <w:basedOn w:val="1"/>
    <w:qFormat/>
    <w:uiPriority w:val="0"/>
    <w:pPr>
      <w:numPr>
        <w:ilvl w:val="0"/>
        <w:numId w:val="8"/>
      </w:numPr>
    </w:pPr>
  </w:style>
  <w:style w:type="paragraph" w:styleId="81">
    <w:name w:val="List Number 4"/>
    <w:basedOn w:val="1"/>
    <w:qFormat/>
    <w:uiPriority w:val="0"/>
    <w:pPr>
      <w:numPr>
        <w:ilvl w:val="0"/>
        <w:numId w:val="9"/>
      </w:numPr>
    </w:pPr>
  </w:style>
  <w:style w:type="paragraph" w:styleId="82">
    <w:name w:val="List Number 5"/>
    <w:basedOn w:val="1"/>
    <w:qFormat/>
    <w:uiPriority w:val="0"/>
    <w:pPr>
      <w:numPr>
        <w:ilvl w:val="0"/>
        <w:numId w:val="10"/>
      </w:numPr>
    </w:pPr>
  </w:style>
  <w:style w:type="paragraph" w:styleId="83">
    <w:name w:val="macro"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basedOn w:val="1"/>
    <w:qFormat/>
    <w:uiPriority w:val="0"/>
    <w:rPr>
      <w:sz w:val="24"/>
      <w:szCs w:val="24"/>
    </w:rPr>
  </w:style>
  <w:style w:type="paragraph" w:styleId="86">
    <w:name w:val="Normal Indent"/>
    <w:basedOn w:val="1"/>
    <w:qFormat/>
    <w:uiPriority w:val="0"/>
    <w:pPr>
      <w:ind w:firstLine="420" w:firstLineChars="200"/>
    </w:pPr>
  </w:style>
  <w:style w:type="paragraph" w:styleId="87">
    <w:name w:val="Note Heading"/>
    <w:basedOn w:val="1"/>
    <w:next w:val="1"/>
    <w:qFormat/>
    <w:uiPriority w:val="0"/>
    <w:pPr>
      <w:jc w:val="center"/>
    </w:pPr>
  </w:style>
  <w:style w:type="character" w:styleId="88">
    <w:name w:val="page number"/>
    <w:basedOn w:val="11"/>
    <w:qFormat/>
    <w:uiPriority w:val="0"/>
  </w:style>
  <w:style w:type="paragraph" w:styleId="89">
    <w:name w:val="Plain Text"/>
    <w:basedOn w:val="1"/>
    <w:qFormat/>
    <w:uiPriority w:val="0"/>
    <w:rPr>
      <w:rFonts w:ascii="宋体" w:hAnsi="Courier New" w:cs="Courier New"/>
      <w:szCs w:val="21"/>
    </w:rPr>
  </w:style>
  <w:style w:type="paragraph" w:styleId="90">
    <w:name w:val="Salutation"/>
    <w:basedOn w:val="1"/>
    <w:next w:val="1"/>
    <w:qFormat/>
    <w:uiPriority w:val="0"/>
  </w:style>
  <w:style w:type="paragraph" w:styleId="91">
    <w:name w:val="Signature"/>
    <w:basedOn w:val="1"/>
    <w:qFormat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qFormat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qFormat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qFormat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qFormat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qFormat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qFormat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qFormat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qFormat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qFormat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qFormat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qFormat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qFormat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qFormat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qFormat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qFormat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qFormat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qFormat/>
    <w:uiPriority w:val="0"/>
    <w:pPr>
      <w:ind w:left="420" w:leftChars="200"/>
    </w:pPr>
  </w:style>
  <w:style w:type="paragraph" w:styleId="129">
    <w:name w:val="table of figures"/>
    <w:basedOn w:val="1"/>
    <w:next w:val="1"/>
    <w:qFormat/>
    <w:uiPriority w:val="0"/>
    <w:pPr>
      <w:ind w:leftChars="200" w:hanging="200" w:hangingChars="200"/>
    </w:pPr>
  </w:style>
  <w:style w:type="table" w:styleId="130">
    <w:name w:val="Table Professional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qFormat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qFormat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qFormat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qFormat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qFormat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qFormat/>
    <w:uiPriority w:val="0"/>
  </w:style>
  <w:style w:type="paragraph" w:styleId="143">
    <w:name w:val="toc 2"/>
    <w:basedOn w:val="1"/>
    <w:next w:val="1"/>
    <w:qFormat/>
    <w:uiPriority w:val="0"/>
    <w:pPr>
      <w:ind w:left="420" w:leftChars="200"/>
    </w:pPr>
  </w:style>
  <w:style w:type="paragraph" w:styleId="144">
    <w:name w:val="toc 3"/>
    <w:basedOn w:val="1"/>
    <w:next w:val="1"/>
    <w:qFormat/>
    <w:uiPriority w:val="0"/>
    <w:pPr>
      <w:ind w:left="840" w:leftChars="400"/>
    </w:pPr>
  </w:style>
  <w:style w:type="paragraph" w:styleId="145">
    <w:name w:val="toc 4"/>
    <w:basedOn w:val="1"/>
    <w:next w:val="1"/>
    <w:qFormat/>
    <w:uiPriority w:val="0"/>
    <w:pPr>
      <w:ind w:left="1260" w:leftChars="600"/>
    </w:pPr>
  </w:style>
  <w:style w:type="paragraph" w:styleId="146">
    <w:name w:val="toc 5"/>
    <w:basedOn w:val="1"/>
    <w:next w:val="1"/>
    <w:qFormat/>
    <w:uiPriority w:val="0"/>
    <w:pPr>
      <w:ind w:left="1680" w:leftChars="800"/>
    </w:pPr>
  </w:style>
  <w:style w:type="paragraph" w:styleId="147">
    <w:name w:val="toc 6"/>
    <w:basedOn w:val="1"/>
    <w:next w:val="1"/>
    <w:qFormat/>
    <w:uiPriority w:val="0"/>
    <w:pPr>
      <w:ind w:left="2100" w:leftChars="1000"/>
    </w:pPr>
  </w:style>
  <w:style w:type="paragraph" w:styleId="148">
    <w:name w:val="toc 7"/>
    <w:basedOn w:val="1"/>
    <w:next w:val="1"/>
    <w:qFormat/>
    <w:uiPriority w:val="0"/>
    <w:pPr>
      <w:ind w:left="2520" w:leftChars="1200"/>
    </w:pPr>
  </w:style>
  <w:style w:type="paragraph" w:styleId="149">
    <w:name w:val="toc 8"/>
    <w:basedOn w:val="1"/>
    <w:next w:val="1"/>
    <w:qFormat/>
    <w:uiPriority w:val="0"/>
    <w:pPr>
      <w:ind w:left="2940" w:leftChars="1400"/>
    </w:pPr>
  </w:style>
  <w:style w:type="paragraph" w:styleId="150">
    <w:name w:val="toc 9"/>
    <w:basedOn w:val="1"/>
    <w:next w:val="1"/>
    <w:qFormat/>
    <w:uiPriority w:val="0"/>
    <w:pPr>
      <w:ind w:left="3360" w:leftChars="1600"/>
    </w:pPr>
  </w:style>
  <w:style w:type="table" w:styleId="151">
    <w:name w:val="Light Shading"/>
    <w:basedOn w:val="12"/>
    <w:qFormat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qFormat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qFormat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qFormat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qFormat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qFormat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qFormat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qFormat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qFormat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qFormat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qFormat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qFormat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qFormat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qFormat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qFormat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qFormat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qFormat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qFormat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qFormat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qFormat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qFormat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qFormat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qFormat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qFormat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qFormat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qFormat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qFormat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qFormat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qFormat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qFormat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qFormat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qFormat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qFormat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qFormat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qFormat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qFormat/>
    <w:uiPriority w:val="66"/>
    <w:rPr>
      <w:rFonts w:ascii="宋体" w:hAnsi="宋体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qFormat/>
    <w:uiPriority w:val="66"/>
    <w:rPr>
      <w:rFonts w:ascii="宋体" w:hAnsi="宋体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qFormat/>
    <w:uiPriority w:val="66"/>
    <w:rPr>
      <w:rFonts w:ascii="宋体" w:hAnsi="宋体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qFormat/>
    <w:uiPriority w:val="66"/>
    <w:rPr>
      <w:rFonts w:ascii="宋体" w:hAnsi="宋体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qFormat/>
    <w:uiPriority w:val="66"/>
    <w:rPr>
      <w:rFonts w:ascii="宋体" w:hAnsi="宋体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qFormat/>
    <w:uiPriority w:val="66"/>
    <w:rPr>
      <w:rFonts w:ascii="宋体" w:hAnsi="宋体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qFormat/>
    <w:uiPriority w:val="66"/>
    <w:rPr>
      <w:rFonts w:ascii="宋体" w:hAnsi="宋体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qFormat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qFormat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qFormat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qFormat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qFormat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qFormat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qFormat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qFormat/>
    <w:uiPriority w:val="68"/>
    <w:rPr>
      <w:rFonts w:ascii="宋体" w:hAnsi="宋体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qFormat/>
    <w:uiPriority w:val="68"/>
    <w:rPr>
      <w:rFonts w:ascii="宋体" w:hAnsi="宋体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qFormat/>
    <w:uiPriority w:val="68"/>
    <w:rPr>
      <w:rFonts w:ascii="宋体" w:hAnsi="宋体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qFormat/>
    <w:uiPriority w:val="68"/>
    <w:rPr>
      <w:rFonts w:ascii="宋体" w:hAnsi="宋体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qFormat/>
    <w:uiPriority w:val="68"/>
    <w:rPr>
      <w:rFonts w:ascii="宋体" w:hAnsi="宋体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qFormat/>
    <w:uiPriority w:val="68"/>
    <w:rPr>
      <w:rFonts w:ascii="宋体" w:hAnsi="宋体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qFormat/>
    <w:uiPriority w:val="68"/>
    <w:rPr>
      <w:rFonts w:ascii="宋体" w:hAnsi="宋体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qFormat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qFormat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qFormat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qFormat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309</TotalTime>
  <ScaleCrop>false</ScaleCrop>
  <LinksUpToDate>false</LinksUpToDate>
  <CharactersWithSpaces>0</CharactersWithSpaces>
  <Application>WPS Office_11.1.0.9505_F1E327BC-269C-435d-A152-05C5408002CA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2021-03-15T15:49:00Z</dcterms:created>
  <dc:creator>mau</dc:creator>
  <cp:lastModifiedBy>mau</cp:lastModifiedBy>
  <dcterms:modified xsi:type="dcterms:W3CDTF">2021-03-15T20:59:37Z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1033-11.1.0.9505</vt:lpwstr>
  </property>
</Properties>
</file>